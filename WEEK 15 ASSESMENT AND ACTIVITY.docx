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524" w:type="dxa"/>
        <w:tblLook w:val="04A0" w:firstRow="1" w:lastRow="0" w:firstColumn="1" w:lastColumn="0" w:noHBand="0" w:noVBand="1"/>
      </w:tblPr>
      <w:tblGrid>
        <w:gridCol w:w="3230"/>
        <w:gridCol w:w="764"/>
        <w:gridCol w:w="960"/>
        <w:gridCol w:w="960"/>
        <w:gridCol w:w="960"/>
        <w:gridCol w:w="960"/>
        <w:gridCol w:w="960"/>
        <w:gridCol w:w="960"/>
        <w:gridCol w:w="960"/>
        <w:gridCol w:w="960"/>
        <w:gridCol w:w="222"/>
      </w:tblGrid>
      <w:tr w:rsidR="007F5452" w:rsidRPr="007F5452" w14:paraId="4E700883" w14:textId="77777777" w:rsidTr="007F5452">
        <w:trPr>
          <w:gridAfter w:val="1"/>
          <w:wAfter w:w="36" w:type="dxa"/>
          <w:trHeight w:val="300"/>
        </w:trPr>
        <w:tc>
          <w:tcPr>
            <w:tcW w:w="3808" w:type="dxa"/>
            <w:gridSpan w:val="2"/>
            <w:tcBorders>
              <w:top w:val="nil"/>
              <w:left w:val="nil"/>
              <w:bottom w:val="nil"/>
              <w:right w:val="nil"/>
            </w:tcBorders>
            <w:noWrap/>
            <w:vAlign w:val="bottom"/>
            <w:hideMark/>
          </w:tcPr>
          <w:p w14:paraId="1D0F2F2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ASSIGNMENT AND ACTIVITY - 15</w:t>
            </w:r>
          </w:p>
        </w:tc>
        <w:tc>
          <w:tcPr>
            <w:tcW w:w="960" w:type="dxa"/>
            <w:tcBorders>
              <w:top w:val="nil"/>
              <w:left w:val="nil"/>
              <w:bottom w:val="nil"/>
              <w:right w:val="nil"/>
            </w:tcBorders>
            <w:noWrap/>
            <w:vAlign w:val="bottom"/>
            <w:hideMark/>
          </w:tcPr>
          <w:p w14:paraId="6A91211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p>
        </w:tc>
        <w:tc>
          <w:tcPr>
            <w:tcW w:w="960" w:type="dxa"/>
            <w:tcBorders>
              <w:top w:val="nil"/>
              <w:left w:val="nil"/>
              <w:bottom w:val="nil"/>
              <w:right w:val="nil"/>
            </w:tcBorders>
            <w:noWrap/>
            <w:vAlign w:val="bottom"/>
            <w:hideMark/>
          </w:tcPr>
          <w:p w14:paraId="5CAF7075"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17A1112"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2EDADD7"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332E3D5"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525B03DF"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08B06346"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c>
          <w:tcPr>
            <w:tcW w:w="960" w:type="dxa"/>
            <w:tcBorders>
              <w:top w:val="nil"/>
              <w:left w:val="nil"/>
              <w:bottom w:val="nil"/>
              <w:right w:val="nil"/>
            </w:tcBorders>
            <w:noWrap/>
            <w:vAlign w:val="bottom"/>
            <w:hideMark/>
          </w:tcPr>
          <w:p w14:paraId="71DD3610"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0A3E5954" w14:textId="77777777" w:rsidTr="007F5452">
        <w:trPr>
          <w:gridAfter w:val="1"/>
          <w:wAfter w:w="36" w:type="dxa"/>
          <w:trHeight w:val="426"/>
        </w:trPr>
        <w:tc>
          <w:tcPr>
            <w:tcW w:w="11488" w:type="dxa"/>
            <w:gridSpan w:val="10"/>
            <w:vMerge w:val="restart"/>
            <w:tcBorders>
              <w:top w:val="single" w:sz="8" w:space="0" w:color="CCCCCC"/>
              <w:left w:val="single" w:sz="8" w:space="0" w:color="CCCCCC"/>
              <w:bottom w:val="single" w:sz="8" w:space="0" w:color="CCCCCC"/>
              <w:right w:val="single" w:sz="8" w:space="0" w:color="CCCCCC"/>
            </w:tcBorders>
            <w:vAlign w:val="center"/>
            <w:hideMark/>
          </w:tcPr>
          <w:p w14:paraId="3B03577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Given below are details of financials of a company's various subsidiaries. The subsidiaries operate in different business segments, and you are supposed to represent the data in the best possible manner so as to derive meaningful information out of this</w:t>
            </w:r>
          </w:p>
        </w:tc>
      </w:tr>
      <w:tr w:rsidR="007F5452" w:rsidRPr="007F5452" w14:paraId="7B532276" w14:textId="77777777" w:rsidTr="007F5452">
        <w:trPr>
          <w:trHeight w:val="288"/>
        </w:trPr>
        <w:tc>
          <w:tcPr>
            <w:tcW w:w="11488" w:type="dxa"/>
            <w:gridSpan w:val="10"/>
            <w:vMerge/>
            <w:tcBorders>
              <w:top w:val="single" w:sz="8" w:space="0" w:color="CCCCCC"/>
              <w:left w:val="single" w:sz="8" w:space="0" w:color="CCCCCC"/>
              <w:bottom w:val="single" w:sz="8" w:space="0" w:color="CCCCCC"/>
              <w:right w:val="single" w:sz="8" w:space="0" w:color="CCCCCC"/>
            </w:tcBorders>
            <w:vAlign w:val="center"/>
            <w:hideMark/>
          </w:tcPr>
          <w:p w14:paraId="14F5A5B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2EE3FC4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p>
        </w:tc>
      </w:tr>
      <w:tr w:rsidR="007F5452" w:rsidRPr="007F5452" w14:paraId="281FF37A" w14:textId="77777777" w:rsidTr="007F5452">
        <w:trPr>
          <w:trHeight w:val="288"/>
        </w:trPr>
        <w:tc>
          <w:tcPr>
            <w:tcW w:w="11488" w:type="dxa"/>
            <w:gridSpan w:val="10"/>
            <w:vMerge/>
            <w:tcBorders>
              <w:top w:val="single" w:sz="8" w:space="0" w:color="CCCCCC"/>
              <w:left w:val="single" w:sz="8" w:space="0" w:color="CCCCCC"/>
              <w:bottom w:val="single" w:sz="8" w:space="0" w:color="CCCCCC"/>
              <w:right w:val="single" w:sz="8" w:space="0" w:color="CCCCCC"/>
            </w:tcBorders>
            <w:vAlign w:val="center"/>
            <w:hideMark/>
          </w:tcPr>
          <w:p w14:paraId="3F5DF8C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131F056D"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00E28AB7" w14:textId="77777777" w:rsidTr="007F5452">
        <w:trPr>
          <w:trHeight w:val="288"/>
        </w:trPr>
        <w:tc>
          <w:tcPr>
            <w:tcW w:w="11488" w:type="dxa"/>
            <w:gridSpan w:val="10"/>
            <w:vMerge/>
            <w:tcBorders>
              <w:top w:val="single" w:sz="8" w:space="0" w:color="CCCCCC"/>
              <w:left w:val="single" w:sz="8" w:space="0" w:color="CCCCCC"/>
              <w:bottom w:val="single" w:sz="8" w:space="0" w:color="CCCCCC"/>
              <w:right w:val="single" w:sz="8" w:space="0" w:color="CCCCCC"/>
            </w:tcBorders>
            <w:vAlign w:val="center"/>
            <w:hideMark/>
          </w:tcPr>
          <w:p w14:paraId="6CCC50B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754205B9"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52BEADDA" w14:textId="77777777" w:rsidTr="007F5452">
        <w:trPr>
          <w:trHeight w:val="300"/>
        </w:trPr>
        <w:tc>
          <w:tcPr>
            <w:tcW w:w="11488" w:type="dxa"/>
            <w:gridSpan w:val="10"/>
            <w:vMerge/>
            <w:tcBorders>
              <w:top w:val="single" w:sz="8" w:space="0" w:color="CCCCCC"/>
              <w:left w:val="single" w:sz="8" w:space="0" w:color="CCCCCC"/>
              <w:bottom w:val="single" w:sz="8" w:space="0" w:color="CCCCCC"/>
              <w:right w:val="single" w:sz="8" w:space="0" w:color="CCCCCC"/>
            </w:tcBorders>
            <w:vAlign w:val="center"/>
            <w:hideMark/>
          </w:tcPr>
          <w:p w14:paraId="0DF02F6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p>
        </w:tc>
        <w:tc>
          <w:tcPr>
            <w:tcW w:w="36" w:type="dxa"/>
            <w:tcBorders>
              <w:top w:val="nil"/>
              <w:left w:val="nil"/>
              <w:bottom w:val="nil"/>
              <w:right w:val="nil"/>
            </w:tcBorders>
            <w:noWrap/>
            <w:vAlign w:val="bottom"/>
            <w:hideMark/>
          </w:tcPr>
          <w:p w14:paraId="525645C0"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190C9E0D" w14:textId="77777777" w:rsidTr="007F5452">
        <w:trPr>
          <w:trHeight w:val="300"/>
        </w:trPr>
        <w:tc>
          <w:tcPr>
            <w:tcW w:w="3230" w:type="dxa"/>
            <w:tcBorders>
              <w:top w:val="nil"/>
              <w:left w:val="single" w:sz="8" w:space="0" w:color="CCCCCC"/>
              <w:bottom w:val="single" w:sz="8" w:space="0" w:color="CCCCCC"/>
              <w:right w:val="single" w:sz="8" w:space="0" w:color="CCCCCC"/>
            </w:tcBorders>
            <w:noWrap/>
            <w:vAlign w:val="bottom"/>
            <w:hideMark/>
          </w:tcPr>
          <w:p w14:paraId="78207748" w14:textId="77777777" w:rsidR="007F5452" w:rsidRPr="007F5452" w:rsidRDefault="007F5452" w:rsidP="007F5452">
            <w:pPr>
              <w:spacing w:after="0" w:line="240" w:lineRule="auto"/>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Subsidiary 1 - Foods and Beverages</w:t>
            </w:r>
          </w:p>
        </w:tc>
        <w:tc>
          <w:tcPr>
            <w:tcW w:w="578" w:type="dxa"/>
            <w:tcBorders>
              <w:top w:val="nil"/>
              <w:left w:val="nil"/>
              <w:bottom w:val="single" w:sz="8" w:space="0" w:color="CCCCCC"/>
              <w:right w:val="single" w:sz="8" w:space="0" w:color="CCCCCC"/>
            </w:tcBorders>
            <w:vAlign w:val="bottom"/>
            <w:hideMark/>
          </w:tcPr>
          <w:p w14:paraId="108D055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D136C2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D298DF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E38A04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D6A030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702528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F25912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F3DC21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F4C703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2797865"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0F825053"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41806A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78C41BC4"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2010</w:t>
            </w:r>
          </w:p>
        </w:tc>
        <w:tc>
          <w:tcPr>
            <w:tcW w:w="960" w:type="dxa"/>
            <w:tcBorders>
              <w:top w:val="nil"/>
              <w:left w:val="nil"/>
              <w:bottom w:val="single" w:sz="8" w:space="0" w:color="CCCCCC"/>
              <w:right w:val="single" w:sz="8" w:space="0" w:color="CCCCCC"/>
            </w:tcBorders>
            <w:vAlign w:val="bottom"/>
            <w:hideMark/>
          </w:tcPr>
          <w:p w14:paraId="166A2C03"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2011</w:t>
            </w:r>
          </w:p>
        </w:tc>
        <w:tc>
          <w:tcPr>
            <w:tcW w:w="960" w:type="dxa"/>
            <w:tcBorders>
              <w:top w:val="nil"/>
              <w:left w:val="nil"/>
              <w:bottom w:val="single" w:sz="8" w:space="0" w:color="CCCCCC"/>
              <w:right w:val="single" w:sz="8" w:space="0" w:color="CCCCCC"/>
            </w:tcBorders>
            <w:vAlign w:val="bottom"/>
            <w:hideMark/>
          </w:tcPr>
          <w:p w14:paraId="022721AC"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2012</w:t>
            </w:r>
          </w:p>
        </w:tc>
        <w:tc>
          <w:tcPr>
            <w:tcW w:w="960" w:type="dxa"/>
            <w:tcBorders>
              <w:top w:val="nil"/>
              <w:left w:val="nil"/>
              <w:bottom w:val="single" w:sz="8" w:space="0" w:color="CCCCCC"/>
              <w:right w:val="single" w:sz="8" w:space="0" w:color="CCCCCC"/>
            </w:tcBorders>
            <w:vAlign w:val="bottom"/>
            <w:hideMark/>
          </w:tcPr>
          <w:p w14:paraId="324367E7"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2013</w:t>
            </w:r>
          </w:p>
        </w:tc>
        <w:tc>
          <w:tcPr>
            <w:tcW w:w="960" w:type="dxa"/>
            <w:tcBorders>
              <w:top w:val="nil"/>
              <w:left w:val="nil"/>
              <w:bottom w:val="single" w:sz="8" w:space="0" w:color="CCCCCC"/>
              <w:right w:val="single" w:sz="8" w:space="0" w:color="CCCCCC"/>
            </w:tcBorders>
            <w:vAlign w:val="bottom"/>
            <w:hideMark/>
          </w:tcPr>
          <w:p w14:paraId="5EF5C709"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2014</w:t>
            </w:r>
          </w:p>
        </w:tc>
        <w:tc>
          <w:tcPr>
            <w:tcW w:w="960" w:type="dxa"/>
            <w:tcBorders>
              <w:top w:val="nil"/>
              <w:left w:val="nil"/>
              <w:bottom w:val="single" w:sz="8" w:space="0" w:color="CCCCCC"/>
              <w:right w:val="single" w:sz="8" w:space="0" w:color="CCCCCC"/>
            </w:tcBorders>
            <w:vAlign w:val="bottom"/>
            <w:hideMark/>
          </w:tcPr>
          <w:p w14:paraId="15E18501"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2015</w:t>
            </w:r>
          </w:p>
        </w:tc>
        <w:tc>
          <w:tcPr>
            <w:tcW w:w="960" w:type="dxa"/>
            <w:tcBorders>
              <w:top w:val="nil"/>
              <w:left w:val="nil"/>
              <w:bottom w:val="single" w:sz="8" w:space="0" w:color="CCCCCC"/>
              <w:right w:val="single" w:sz="8" w:space="0" w:color="CCCCCC"/>
            </w:tcBorders>
            <w:vAlign w:val="bottom"/>
            <w:hideMark/>
          </w:tcPr>
          <w:p w14:paraId="07B83DF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22D4AC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E9B64C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0A76ED82"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6F124BCC"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550273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Sales</w:t>
            </w:r>
          </w:p>
        </w:tc>
        <w:tc>
          <w:tcPr>
            <w:tcW w:w="578" w:type="dxa"/>
            <w:tcBorders>
              <w:top w:val="nil"/>
              <w:left w:val="nil"/>
              <w:bottom w:val="single" w:sz="8" w:space="0" w:color="CCCCCC"/>
              <w:right w:val="single" w:sz="8" w:space="0" w:color="CCCCCC"/>
            </w:tcBorders>
            <w:vAlign w:val="bottom"/>
            <w:hideMark/>
          </w:tcPr>
          <w:p w14:paraId="3EFC4EA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950</w:t>
            </w:r>
          </w:p>
        </w:tc>
        <w:tc>
          <w:tcPr>
            <w:tcW w:w="960" w:type="dxa"/>
            <w:tcBorders>
              <w:top w:val="nil"/>
              <w:left w:val="nil"/>
              <w:bottom w:val="single" w:sz="8" w:space="0" w:color="CCCCCC"/>
              <w:right w:val="single" w:sz="8" w:space="0" w:color="CCCCCC"/>
            </w:tcBorders>
            <w:vAlign w:val="bottom"/>
            <w:hideMark/>
          </w:tcPr>
          <w:p w14:paraId="7061496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1,044</w:t>
            </w:r>
          </w:p>
        </w:tc>
        <w:tc>
          <w:tcPr>
            <w:tcW w:w="960" w:type="dxa"/>
            <w:tcBorders>
              <w:top w:val="nil"/>
              <w:left w:val="nil"/>
              <w:bottom w:val="single" w:sz="8" w:space="0" w:color="CCCCCC"/>
              <w:right w:val="single" w:sz="8" w:space="0" w:color="CCCCCC"/>
            </w:tcBorders>
            <w:vAlign w:val="bottom"/>
            <w:hideMark/>
          </w:tcPr>
          <w:p w14:paraId="5F4B041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1,200</w:t>
            </w:r>
          </w:p>
        </w:tc>
        <w:tc>
          <w:tcPr>
            <w:tcW w:w="960" w:type="dxa"/>
            <w:tcBorders>
              <w:top w:val="nil"/>
              <w:left w:val="nil"/>
              <w:bottom w:val="single" w:sz="8" w:space="0" w:color="CCCCCC"/>
              <w:right w:val="single" w:sz="8" w:space="0" w:color="CCCCCC"/>
            </w:tcBorders>
            <w:vAlign w:val="bottom"/>
            <w:hideMark/>
          </w:tcPr>
          <w:p w14:paraId="5BE8950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1,300</w:t>
            </w:r>
          </w:p>
        </w:tc>
        <w:tc>
          <w:tcPr>
            <w:tcW w:w="960" w:type="dxa"/>
            <w:tcBorders>
              <w:top w:val="nil"/>
              <w:left w:val="nil"/>
              <w:bottom w:val="single" w:sz="8" w:space="0" w:color="CCCCCC"/>
              <w:right w:val="single" w:sz="8" w:space="0" w:color="CCCCCC"/>
            </w:tcBorders>
            <w:vAlign w:val="bottom"/>
            <w:hideMark/>
          </w:tcPr>
          <w:p w14:paraId="04AA5A5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1,280</w:t>
            </w:r>
          </w:p>
        </w:tc>
        <w:tc>
          <w:tcPr>
            <w:tcW w:w="960" w:type="dxa"/>
            <w:tcBorders>
              <w:top w:val="nil"/>
              <w:left w:val="nil"/>
              <w:bottom w:val="single" w:sz="8" w:space="0" w:color="CCCCCC"/>
              <w:right w:val="single" w:sz="8" w:space="0" w:color="CCCCCC"/>
            </w:tcBorders>
            <w:vAlign w:val="bottom"/>
            <w:hideMark/>
          </w:tcPr>
          <w:p w14:paraId="16581D1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1,331</w:t>
            </w:r>
          </w:p>
        </w:tc>
        <w:tc>
          <w:tcPr>
            <w:tcW w:w="960" w:type="dxa"/>
            <w:tcBorders>
              <w:top w:val="nil"/>
              <w:left w:val="nil"/>
              <w:bottom w:val="single" w:sz="8" w:space="0" w:color="CCCCCC"/>
              <w:right w:val="single" w:sz="8" w:space="0" w:color="CCCCCC"/>
            </w:tcBorders>
            <w:vAlign w:val="bottom"/>
            <w:hideMark/>
          </w:tcPr>
          <w:p w14:paraId="4D6197C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408C0F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EE0112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0500142A"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036481C2"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2BF2C85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Operating Profits</w:t>
            </w:r>
          </w:p>
        </w:tc>
        <w:tc>
          <w:tcPr>
            <w:tcW w:w="578" w:type="dxa"/>
            <w:tcBorders>
              <w:top w:val="nil"/>
              <w:left w:val="nil"/>
              <w:bottom w:val="single" w:sz="8" w:space="0" w:color="CCCCCC"/>
              <w:right w:val="single" w:sz="8" w:space="0" w:color="CCCCCC"/>
            </w:tcBorders>
            <w:vAlign w:val="bottom"/>
            <w:hideMark/>
          </w:tcPr>
          <w:p w14:paraId="1BFBCB5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123</w:t>
            </w:r>
          </w:p>
        </w:tc>
        <w:tc>
          <w:tcPr>
            <w:tcW w:w="960" w:type="dxa"/>
            <w:tcBorders>
              <w:top w:val="nil"/>
              <w:left w:val="nil"/>
              <w:bottom w:val="single" w:sz="8" w:space="0" w:color="CCCCCC"/>
              <w:right w:val="single" w:sz="8" w:space="0" w:color="CCCCCC"/>
            </w:tcBorders>
            <w:vAlign w:val="bottom"/>
            <w:hideMark/>
          </w:tcPr>
          <w:p w14:paraId="25B431A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125</w:t>
            </w:r>
          </w:p>
        </w:tc>
        <w:tc>
          <w:tcPr>
            <w:tcW w:w="960" w:type="dxa"/>
            <w:tcBorders>
              <w:top w:val="nil"/>
              <w:left w:val="nil"/>
              <w:bottom w:val="single" w:sz="8" w:space="0" w:color="CCCCCC"/>
              <w:right w:val="single" w:sz="8" w:space="0" w:color="CCCCCC"/>
            </w:tcBorders>
            <w:vAlign w:val="bottom"/>
            <w:hideMark/>
          </w:tcPr>
          <w:p w14:paraId="0CE2A3B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144</w:t>
            </w:r>
          </w:p>
        </w:tc>
        <w:tc>
          <w:tcPr>
            <w:tcW w:w="960" w:type="dxa"/>
            <w:tcBorders>
              <w:top w:val="nil"/>
              <w:left w:val="nil"/>
              <w:bottom w:val="single" w:sz="8" w:space="0" w:color="CCCCCC"/>
              <w:right w:val="single" w:sz="8" w:space="0" w:color="CCCCCC"/>
            </w:tcBorders>
            <w:vAlign w:val="bottom"/>
            <w:hideMark/>
          </w:tcPr>
          <w:p w14:paraId="6DAFBCE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169</w:t>
            </w:r>
          </w:p>
        </w:tc>
        <w:tc>
          <w:tcPr>
            <w:tcW w:w="960" w:type="dxa"/>
            <w:tcBorders>
              <w:top w:val="nil"/>
              <w:left w:val="nil"/>
              <w:bottom w:val="single" w:sz="8" w:space="0" w:color="CCCCCC"/>
              <w:right w:val="single" w:sz="8" w:space="0" w:color="CCCCCC"/>
            </w:tcBorders>
            <w:vAlign w:val="bottom"/>
            <w:hideMark/>
          </w:tcPr>
          <w:p w14:paraId="09EFF6A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179</w:t>
            </w:r>
          </w:p>
        </w:tc>
        <w:tc>
          <w:tcPr>
            <w:tcW w:w="960" w:type="dxa"/>
            <w:tcBorders>
              <w:top w:val="nil"/>
              <w:left w:val="nil"/>
              <w:bottom w:val="single" w:sz="8" w:space="0" w:color="CCCCCC"/>
              <w:right w:val="single" w:sz="8" w:space="0" w:color="CCCCCC"/>
            </w:tcBorders>
            <w:vAlign w:val="bottom"/>
            <w:hideMark/>
          </w:tcPr>
          <w:p w14:paraId="55D6A98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159</w:t>
            </w:r>
          </w:p>
        </w:tc>
        <w:tc>
          <w:tcPr>
            <w:tcW w:w="960" w:type="dxa"/>
            <w:tcBorders>
              <w:top w:val="nil"/>
              <w:left w:val="nil"/>
              <w:bottom w:val="single" w:sz="8" w:space="0" w:color="CCCCCC"/>
              <w:right w:val="single" w:sz="8" w:space="0" w:color="CCCCCC"/>
            </w:tcBorders>
            <w:vAlign w:val="bottom"/>
            <w:hideMark/>
          </w:tcPr>
          <w:p w14:paraId="27319A3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4F646D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70765B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21D4FFC2"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50AD2019"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1D29F8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Net Profit</w:t>
            </w:r>
          </w:p>
        </w:tc>
        <w:tc>
          <w:tcPr>
            <w:tcW w:w="578" w:type="dxa"/>
            <w:tcBorders>
              <w:top w:val="nil"/>
              <w:left w:val="nil"/>
              <w:bottom w:val="single" w:sz="8" w:space="0" w:color="CCCCCC"/>
              <w:right w:val="single" w:sz="8" w:space="0" w:color="CCCCCC"/>
            </w:tcBorders>
            <w:vAlign w:val="bottom"/>
            <w:hideMark/>
          </w:tcPr>
          <w:p w14:paraId="483E024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60</w:t>
            </w:r>
          </w:p>
        </w:tc>
        <w:tc>
          <w:tcPr>
            <w:tcW w:w="960" w:type="dxa"/>
            <w:tcBorders>
              <w:top w:val="nil"/>
              <w:left w:val="nil"/>
              <w:bottom w:val="single" w:sz="8" w:space="0" w:color="CCCCCC"/>
              <w:right w:val="single" w:sz="8" w:space="0" w:color="CCCCCC"/>
            </w:tcBorders>
            <w:vAlign w:val="bottom"/>
            <w:hideMark/>
          </w:tcPr>
          <w:p w14:paraId="0DE99B7C"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67</w:t>
            </w:r>
          </w:p>
        </w:tc>
        <w:tc>
          <w:tcPr>
            <w:tcW w:w="960" w:type="dxa"/>
            <w:tcBorders>
              <w:top w:val="nil"/>
              <w:left w:val="nil"/>
              <w:bottom w:val="single" w:sz="8" w:space="0" w:color="CCCCCC"/>
              <w:right w:val="single" w:sz="8" w:space="0" w:color="CCCCCC"/>
            </w:tcBorders>
            <w:vAlign w:val="bottom"/>
            <w:hideMark/>
          </w:tcPr>
          <w:p w14:paraId="55FEA10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72</w:t>
            </w:r>
          </w:p>
        </w:tc>
        <w:tc>
          <w:tcPr>
            <w:tcW w:w="960" w:type="dxa"/>
            <w:tcBorders>
              <w:top w:val="nil"/>
              <w:left w:val="nil"/>
              <w:bottom w:val="single" w:sz="8" w:space="0" w:color="CCCCCC"/>
              <w:right w:val="single" w:sz="8" w:space="0" w:color="CCCCCC"/>
            </w:tcBorders>
            <w:vAlign w:val="bottom"/>
            <w:hideMark/>
          </w:tcPr>
          <w:p w14:paraId="2474D0E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73</w:t>
            </w:r>
          </w:p>
        </w:tc>
        <w:tc>
          <w:tcPr>
            <w:tcW w:w="960" w:type="dxa"/>
            <w:tcBorders>
              <w:top w:val="nil"/>
              <w:left w:val="nil"/>
              <w:bottom w:val="single" w:sz="8" w:space="0" w:color="CCCCCC"/>
              <w:right w:val="single" w:sz="8" w:space="0" w:color="CCCCCC"/>
            </w:tcBorders>
            <w:vAlign w:val="bottom"/>
            <w:hideMark/>
          </w:tcPr>
          <w:p w14:paraId="307FFB3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77</w:t>
            </w:r>
          </w:p>
        </w:tc>
        <w:tc>
          <w:tcPr>
            <w:tcW w:w="960" w:type="dxa"/>
            <w:tcBorders>
              <w:top w:val="nil"/>
              <w:left w:val="nil"/>
              <w:bottom w:val="single" w:sz="8" w:space="0" w:color="CCCCCC"/>
              <w:right w:val="single" w:sz="8" w:space="0" w:color="CCCCCC"/>
            </w:tcBorders>
            <w:vAlign w:val="bottom"/>
            <w:hideMark/>
          </w:tcPr>
          <w:p w14:paraId="38D4AAF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74</w:t>
            </w:r>
          </w:p>
        </w:tc>
        <w:tc>
          <w:tcPr>
            <w:tcW w:w="960" w:type="dxa"/>
            <w:tcBorders>
              <w:top w:val="nil"/>
              <w:left w:val="nil"/>
              <w:bottom w:val="single" w:sz="8" w:space="0" w:color="CCCCCC"/>
              <w:right w:val="single" w:sz="8" w:space="0" w:color="CCCCCC"/>
            </w:tcBorders>
            <w:vAlign w:val="bottom"/>
            <w:hideMark/>
          </w:tcPr>
          <w:p w14:paraId="51AFC4F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F23D52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CB607F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6E5BBEA1"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333EF3AF"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CB5316E"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Marketing Expenses</w:t>
            </w:r>
          </w:p>
        </w:tc>
        <w:tc>
          <w:tcPr>
            <w:tcW w:w="578" w:type="dxa"/>
            <w:tcBorders>
              <w:top w:val="nil"/>
              <w:left w:val="nil"/>
              <w:bottom w:val="single" w:sz="8" w:space="0" w:color="CCCCCC"/>
              <w:right w:val="single" w:sz="8" w:space="0" w:color="CCCCCC"/>
            </w:tcBorders>
            <w:vAlign w:val="bottom"/>
            <w:hideMark/>
          </w:tcPr>
          <w:p w14:paraId="6E361456"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150</w:t>
            </w:r>
          </w:p>
        </w:tc>
        <w:tc>
          <w:tcPr>
            <w:tcW w:w="960" w:type="dxa"/>
            <w:tcBorders>
              <w:top w:val="nil"/>
              <w:left w:val="nil"/>
              <w:bottom w:val="single" w:sz="8" w:space="0" w:color="CCCCCC"/>
              <w:right w:val="single" w:sz="8" w:space="0" w:color="CCCCCC"/>
            </w:tcBorders>
            <w:vAlign w:val="bottom"/>
            <w:hideMark/>
          </w:tcPr>
          <w:p w14:paraId="2BB71D1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170</w:t>
            </w:r>
          </w:p>
        </w:tc>
        <w:tc>
          <w:tcPr>
            <w:tcW w:w="960" w:type="dxa"/>
            <w:tcBorders>
              <w:top w:val="nil"/>
              <w:left w:val="nil"/>
              <w:bottom w:val="single" w:sz="8" w:space="0" w:color="CCCCCC"/>
              <w:right w:val="single" w:sz="8" w:space="0" w:color="CCCCCC"/>
            </w:tcBorders>
            <w:vAlign w:val="bottom"/>
            <w:hideMark/>
          </w:tcPr>
          <w:p w14:paraId="2AE46402"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200</w:t>
            </w:r>
          </w:p>
        </w:tc>
        <w:tc>
          <w:tcPr>
            <w:tcW w:w="960" w:type="dxa"/>
            <w:tcBorders>
              <w:top w:val="nil"/>
              <w:left w:val="nil"/>
              <w:bottom w:val="single" w:sz="8" w:space="0" w:color="CCCCCC"/>
              <w:right w:val="single" w:sz="8" w:space="0" w:color="CCCCCC"/>
            </w:tcBorders>
            <w:vAlign w:val="bottom"/>
            <w:hideMark/>
          </w:tcPr>
          <w:p w14:paraId="16DD7A5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210</w:t>
            </w:r>
          </w:p>
        </w:tc>
        <w:tc>
          <w:tcPr>
            <w:tcW w:w="960" w:type="dxa"/>
            <w:tcBorders>
              <w:top w:val="nil"/>
              <w:left w:val="nil"/>
              <w:bottom w:val="single" w:sz="8" w:space="0" w:color="CCCCCC"/>
              <w:right w:val="single" w:sz="8" w:space="0" w:color="CCCCCC"/>
            </w:tcBorders>
            <w:vAlign w:val="bottom"/>
            <w:hideMark/>
          </w:tcPr>
          <w:p w14:paraId="49AB3EBC"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223</w:t>
            </w:r>
          </w:p>
        </w:tc>
        <w:tc>
          <w:tcPr>
            <w:tcW w:w="960" w:type="dxa"/>
            <w:tcBorders>
              <w:top w:val="nil"/>
              <w:left w:val="nil"/>
              <w:bottom w:val="single" w:sz="8" w:space="0" w:color="CCCCCC"/>
              <w:right w:val="single" w:sz="8" w:space="0" w:color="CCCCCC"/>
            </w:tcBorders>
            <w:vAlign w:val="bottom"/>
            <w:hideMark/>
          </w:tcPr>
          <w:p w14:paraId="4992980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187</w:t>
            </w:r>
          </w:p>
        </w:tc>
        <w:tc>
          <w:tcPr>
            <w:tcW w:w="960" w:type="dxa"/>
            <w:tcBorders>
              <w:top w:val="nil"/>
              <w:left w:val="nil"/>
              <w:bottom w:val="single" w:sz="8" w:space="0" w:color="CCCCCC"/>
              <w:right w:val="single" w:sz="8" w:space="0" w:color="CCCCCC"/>
            </w:tcBorders>
            <w:vAlign w:val="bottom"/>
            <w:hideMark/>
          </w:tcPr>
          <w:p w14:paraId="17DFF7D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6332FF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4C4208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23208FF2"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15286E9A"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1173FF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 Share in segment</w:t>
            </w:r>
          </w:p>
        </w:tc>
        <w:tc>
          <w:tcPr>
            <w:tcW w:w="578" w:type="dxa"/>
            <w:tcBorders>
              <w:top w:val="nil"/>
              <w:left w:val="nil"/>
              <w:bottom w:val="single" w:sz="8" w:space="0" w:color="CCCCCC"/>
              <w:right w:val="single" w:sz="8" w:space="0" w:color="CCCCCC"/>
            </w:tcBorders>
            <w:vAlign w:val="bottom"/>
            <w:hideMark/>
          </w:tcPr>
          <w:p w14:paraId="43FDB3D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2.20%</w:t>
            </w:r>
          </w:p>
        </w:tc>
        <w:tc>
          <w:tcPr>
            <w:tcW w:w="960" w:type="dxa"/>
            <w:tcBorders>
              <w:top w:val="nil"/>
              <w:left w:val="nil"/>
              <w:bottom w:val="single" w:sz="8" w:space="0" w:color="CCCCCC"/>
              <w:right w:val="single" w:sz="8" w:space="0" w:color="CCCCCC"/>
            </w:tcBorders>
            <w:vAlign w:val="bottom"/>
            <w:hideMark/>
          </w:tcPr>
          <w:p w14:paraId="76E8C8B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2.40%</w:t>
            </w:r>
          </w:p>
        </w:tc>
        <w:tc>
          <w:tcPr>
            <w:tcW w:w="960" w:type="dxa"/>
            <w:tcBorders>
              <w:top w:val="nil"/>
              <w:left w:val="nil"/>
              <w:bottom w:val="single" w:sz="8" w:space="0" w:color="CCCCCC"/>
              <w:right w:val="single" w:sz="8" w:space="0" w:color="CCCCCC"/>
            </w:tcBorders>
            <w:vAlign w:val="bottom"/>
            <w:hideMark/>
          </w:tcPr>
          <w:p w14:paraId="5B68381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2.50%</w:t>
            </w:r>
          </w:p>
        </w:tc>
        <w:tc>
          <w:tcPr>
            <w:tcW w:w="960" w:type="dxa"/>
            <w:tcBorders>
              <w:top w:val="nil"/>
              <w:left w:val="nil"/>
              <w:bottom w:val="single" w:sz="8" w:space="0" w:color="CCCCCC"/>
              <w:right w:val="single" w:sz="8" w:space="0" w:color="CCCCCC"/>
            </w:tcBorders>
            <w:vAlign w:val="bottom"/>
            <w:hideMark/>
          </w:tcPr>
          <w:p w14:paraId="483CCC0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2.40%</w:t>
            </w:r>
          </w:p>
        </w:tc>
        <w:tc>
          <w:tcPr>
            <w:tcW w:w="960" w:type="dxa"/>
            <w:tcBorders>
              <w:top w:val="nil"/>
              <w:left w:val="nil"/>
              <w:bottom w:val="single" w:sz="8" w:space="0" w:color="CCCCCC"/>
              <w:right w:val="single" w:sz="8" w:space="0" w:color="CCCCCC"/>
            </w:tcBorders>
            <w:vAlign w:val="bottom"/>
            <w:hideMark/>
          </w:tcPr>
          <w:p w14:paraId="5F6D1F0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2.30%</w:t>
            </w:r>
          </w:p>
        </w:tc>
        <w:tc>
          <w:tcPr>
            <w:tcW w:w="960" w:type="dxa"/>
            <w:tcBorders>
              <w:top w:val="nil"/>
              <w:left w:val="nil"/>
              <w:bottom w:val="single" w:sz="8" w:space="0" w:color="CCCCCC"/>
              <w:right w:val="single" w:sz="8" w:space="0" w:color="CCCCCC"/>
            </w:tcBorders>
            <w:vAlign w:val="bottom"/>
            <w:hideMark/>
          </w:tcPr>
          <w:p w14:paraId="784C6FF6"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2.40%</w:t>
            </w:r>
          </w:p>
        </w:tc>
        <w:tc>
          <w:tcPr>
            <w:tcW w:w="960" w:type="dxa"/>
            <w:tcBorders>
              <w:top w:val="nil"/>
              <w:left w:val="nil"/>
              <w:bottom w:val="single" w:sz="8" w:space="0" w:color="CCCCCC"/>
              <w:right w:val="single" w:sz="8" w:space="0" w:color="CCCCCC"/>
            </w:tcBorders>
            <w:vAlign w:val="bottom"/>
            <w:hideMark/>
          </w:tcPr>
          <w:p w14:paraId="27702C7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56609D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693B98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6C41034C"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583EFA6B"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B27C45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4FA31E0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FC3109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961215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E49CDD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069AD6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12D560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349303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9CA9AB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C9F799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2D0948EA"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6ADAF99F"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0319CAAB" w14:textId="77777777" w:rsidR="007F5452" w:rsidRPr="007F5452" w:rsidRDefault="007F5452" w:rsidP="007F5452">
            <w:pPr>
              <w:spacing w:after="0" w:line="240" w:lineRule="auto"/>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Subsidiary 2 - Media</w:t>
            </w:r>
          </w:p>
        </w:tc>
        <w:tc>
          <w:tcPr>
            <w:tcW w:w="578" w:type="dxa"/>
            <w:tcBorders>
              <w:top w:val="nil"/>
              <w:left w:val="nil"/>
              <w:bottom w:val="single" w:sz="8" w:space="0" w:color="CCCCCC"/>
              <w:right w:val="single" w:sz="8" w:space="0" w:color="CCCCCC"/>
            </w:tcBorders>
            <w:vAlign w:val="bottom"/>
            <w:hideMark/>
          </w:tcPr>
          <w:p w14:paraId="0F80B5E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7CEFFB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B35D59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B4F08B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20D798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9FBA98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6A35B1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3EA39EE"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BBD184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05869AD"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2691C00C"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6DA7388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433179BA"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2010</w:t>
            </w:r>
          </w:p>
        </w:tc>
        <w:tc>
          <w:tcPr>
            <w:tcW w:w="960" w:type="dxa"/>
            <w:tcBorders>
              <w:top w:val="nil"/>
              <w:left w:val="nil"/>
              <w:bottom w:val="single" w:sz="8" w:space="0" w:color="CCCCCC"/>
              <w:right w:val="single" w:sz="8" w:space="0" w:color="CCCCCC"/>
            </w:tcBorders>
            <w:vAlign w:val="bottom"/>
            <w:hideMark/>
          </w:tcPr>
          <w:p w14:paraId="5C179BD3"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2011</w:t>
            </w:r>
          </w:p>
        </w:tc>
        <w:tc>
          <w:tcPr>
            <w:tcW w:w="960" w:type="dxa"/>
            <w:tcBorders>
              <w:top w:val="nil"/>
              <w:left w:val="nil"/>
              <w:bottom w:val="single" w:sz="8" w:space="0" w:color="CCCCCC"/>
              <w:right w:val="single" w:sz="8" w:space="0" w:color="CCCCCC"/>
            </w:tcBorders>
            <w:vAlign w:val="bottom"/>
            <w:hideMark/>
          </w:tcPr>
          <w:p w14:paraId="10C1E3E4"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2012</w:t>
            </w:r>
          </w:p>
        </w:tc>
        <w:tc>
          <w:tcPr>
            <w:tcW w:w="960" w:type="dxa"/>
            <w:tcBorders>
              <w:top w:val="nil"/>
              <w:left w:val="nil"/>
              <w:bottom w:val="single" w:sz="8" w:space="0" w:color="CCCCCC"/>
              <w:right w:val="single" w:sz="8" w:space="0" w:color="CCCCCC"/>
            </w:tcBorders>
            <w:vAlign w:val="bottom"/>
            <w:hideMark/>
          </w:tcPr>
          <w:p w14:paraId="79506D6D"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2013</w:t>
            </w:r>
          </w:p>
        </w:tc>
        <w:tc>
          <w:tcPr>
            <w:tcW w:w="960" w:type="dxa"/>
            <w:tcBorders>
              <w:top w:val="nil"/>
              <w:left w:val="nil"/>
              <w:bottom w:val="single" w:sz="8" w:space="0" w:color="CCCCCC"/>
              <w:right w:val="single" w:sz="8" w:space="0" w:color="CCCCCC"/>
            </w:tcBorders>
            <w:vAlign w:val="bottom"/>
            <w:hideMark/>
          </w:tcPr>
          <w:p w14:paraId="1D82F95E"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2014</w:t>
            </w:r>
          </w:p>
        </w:tc>
        <w:tc>
          <w:tcPr>
            <w:tcW w:w="960" w:type="dxa"/>
            <w:tcBorders>
              <w:top w:val="nil"/>
              <w:left w:val="nil"/>
              <w:bottom w:val="single" w:sz="8" w:space="0" w:color="CCCCCC"/>
              <w:right w:val="single" w:sz="8" w:space="0" w:color="CCCCCC"/>
            </w:tcBorders>
            <w:vAlign w:val="bottom"/>
            <w:hideMark/>
          </w:tcPr>
          <w:p w14:paraId="44A54DE9"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2015</w:t>
            </w:r>
          </w:p>
        </w:tc>
        <w:tc>
          <w:tcPr>
            <w:tcW w:w="960" w:type="dxa"/>
            <w:tcBorders>
              <w:top w:val="nil"/>
              <w:left w:val="nil"/>
              <w:bottom w:val="single" w:sz="8" w:space="0" w:color="CCCCCC"/>
              <w:right w:val="single" w:sz="8" w:space="0" w:color="CCCCCC"/>
            </w:tcBorders>
            <w:vAlign w:val="bottom"/>
            <w:hideMark/>
          </w:tcPr>
          <w:p w14:paraId="14AAB76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44B3A3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5045E1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139A6E9A"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4306FAA6"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081456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Sales</w:t>
            </w:r>
          </w:p>
        </w:tc>
        <w:tc>
          <w:tcPr>
            <w:tcW w:w="578" w:type="dxa"/>
            <w:tcBorders>
              <w:top w:val="nil"/>
              <w:left w:val="nil"/>
              <w:bottom w:val="single" w:sz="8" w:space="0" w:color="CCCCCC"/>
              <w:right w:val="single" w:sz="8" w:space="0" w:color="CCCCCC"/>
            </w:tcBorders>
            <w:vAlign w:val="bottom"/>
            <w:hideMark/>
          </w:tcPr>
          <w:p w14:paraId="3A4F7CD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670</w:t>
            </w:r>
          </w:p>
        </w:tc>
        <w:tc>
          <w:tcPr>
            <w:tcW w:w="960" w:type="dxa"/>
            <w:tcBorders>
              <w:top w:val="nil"/>
              <w:left w:val="nil"/>
              <w:bottom w:val="single" w:sz="8" w:space="0" w:color="CCCCCC"/>
              <w:right w:val="single" w:sz="8" w:space="0" w:color="CCCCCC"/>
            </w:tcBorders>
            <w:vAlign w:val="bottom"/>
            <w:hideMark/>
          </w:tcPr>
          <w:p w14:paraId="167545C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740</w:t>
            </w:r>
          </w:p>
        </w:tc>
        <w:tc>
          <w:tcPr>
            <w:tcW w:w="960" w:type="dxa"/>
            <w:tcBorders>
              <w:top w:val="nil"/>
              <w:left w:val="nil"/>
              <w:bottom w:val="single" w:sz="8" w:space="0" w:color="CCCCCC"/>
              <w:right w:val="single" w:sz="8" w:space="0" w:color="CCCCCC"/>
            </w:tcBorders>
            <w:vAlign w:val="bottom"/>
            <w:hideMark/>
          </w:tcPr>
          <w:p w14:paraId="2C03D9C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800</w:t>
            </w:r>
          </w:p>
        </w:tc>
        <w:tc>
          <w:tcPr>
            <w:tcW w:w="960" w:type="dxa"/>
            <w:tcBorders>
              <w:top w:val="nil"/>
              <w:left w:val="nil"/>
              <w:bottom w:val="single" w:sz="8" w:space="0" w:color="CCCCCC"/>
              <w:right w:val="single" w:sz="8" w:space="0" w:color="CCCCCC"/>
            </w:tcBorders>
            <w:vAlign w:val="bottom"/>
            <w:hideMark/>
          </w:tcPr>
          <w:p w14:paraId="2AC6C7B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900</w:t>
            </w:r>
          </w:p>
        </w:tc>
        <w:tc>
          <w:tcPr>
            <w:tcW w:w="960" w:type="dxa"/>
            <w:tcBorders>
              <w:top w:val="nil"/>
              <w:left w:val="nil"/>
              <w:bottom w:val="single" w:sz="8" w:space="0" w:color="CCCCCC"/>
              <w:right w:val="single" w:sz="8" w:space="0" w:color="CCCCCC"/>
            </w:tcBorders>
            <w:vAlign w:val="bottom"/>
            <w:hideMark/>
          </w:tcPr>
          <w:p w14:paraId="26E88D3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1,100</w:t>
            </w:r>
          </w:p>
        </w:tc>
        <w:tc>
          <w:tcPr>
            <w:tcW w:w="960" w:type="dxa"/>
            <w:tcBorders>
              <w:top w:val="nil"/>
              <w:left w:val="nil"/>
              <w:bottom w:val="single" w:sz="8" w:space="0" w:color="CCCCCC"/>
              <w:right w:val="single" w:sz="8" w:space="0" w:color="CCCCCC"/>
            </w:tcBorders>
            <w:vAlign w:val="bottom"/>
            <w:hideMark/>
          </w:tcPr>
          <w:p w14:paraId="427DAF9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990</w:t>
            </w:r>
          </w:p>
        </w:tc>
        <w:tc>
          <w:tcPr>
            <w:tcW w:w="960" w:type="dxa"/>
            <w:tcBorders>
              <w:top w:val="nil"/>
              <w:left w:val="nil"/>
              <w:bottom w:val="single" w:sz="8" w:space="0" w:color="CCCCCC"/>
              <w:right w:val="single" w:sz="8" w:space="0" w:color="CCCCCC"/>
            </w:tcBorders>
            <w:vAlign w:val="bottom"/>
            <w:hideMark/>
          </w:tcPr>
          <w:p w14:paraId="6AC5704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370E70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D5CAB6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372935F0"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480BCDE4"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7DCA909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Operating Profits</w:t>
            </w:r>
          </w:p>
        </w:tc>
        <w:tc>
          <w:tcPr>
            <w:tcW w:w="578" w:type="dxa"/>
            <w:tcBorders>
              <w:top w:val="nil"/>
              <w:left w:val="nil"/>
              <w:bottom w:val="single" w:sz="8" w:space="0" w:color="CCCCCC"/>
              <w:right w:val="single" w:sz="8" w:space="0" w:color="CCCCCC"/>
            </w:tcBorders>
            <w:vAlign w:val="bottom"/>
            <w:hideMark/>
          </w:tcPr>
          <w:p w14:paraId="5F18D17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13</w:t>
            </w:r>
          </w:p>
        </w:tc>
        <w:tc>
          <w:tcPr>
            <w:tcW w:w="960" w:type="dxa"/>
            <w:tcBorders>
              <w:top w:val="nil"/>
              <w:left w:val="nil"/>
              <w:bottom w:val="single" w:sz="8" w:space="0" w:color="CCCCCC"/>
              <w:right w:val="single" w:sz="8" w:space="0" w:color="CCCCCC"/>
            </w:tcBorders>
            <w:vAlign w:val="bottom"/>
            <w:hideMark/>
          </w:tcPr>
          <w:p w14:paraId="56294E8C"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15</w:t>
            </w:r>
          </w:p>
        </w:tc>
        <w:tc>
          <w:tcPr>
            <w:tcW w:w="960" w:type="dxa"/>
            <w:tcBorders>
              <w:top w:val="nil"/>
              <w:left w:val="nil"/>
              <w:bottom w:val="single" w:sz="8" w:space="0" w:color="CCCCCC"/>
              <w:right w:val="single" w:sz="8" w:space="0" w:color="CCCCCC"/>
            </w:tcBorders>
            <w:vAlign w:val="bottom"/>
            <w:hideMark/>
          </w:tcPr>
          <w:p w14:paraId="09B73C2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16</w:t>
            </w:r>
          </w:p>
        </w:tc>
        <w:tc>
          <w:tcPr>
            <w:tcW w:w="960" w:type="dxa"/>
            <w:tcBorders>
              <w:top w:val="nil"/>
              <w:left w:val="nil"/>
              <w:bottom w:val="single" w:sz="8" w:space="0" w:color="CCCCCC"/>
              <w:right w:val="single" w:sz="8" w:space="0" w:color="CCCCCC"/>
            </w:tcBorders>
            <w:vAlign w:val="bottom"/>
            <w:hideMark/>
          </w:tcPr>
          <w:p w14:paraId="558BA89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14</w:t>
            </w:r>
          </w:p>
        </w:tc>
        <w:tc>
          <w:tcPr>
            <w:tcW w:w="960" w:type="dxa"/>
            <w:tcBorders>
              <w:top w:val="nil"/>
              <w:left w:val="nil"/>
              <w:bottom w:val="single" w:sz="8" w:space="0" w:color="CCCCCC"/>
              <w:right w:val="single" w:sz="8" w:space="0" w:color="CCCCCC"/>
            </w:tcBorders>
            <w:vAlign w:val="bottom"/>
            <w:hideMark/>
          </w:tcPr>
          <w:p w14:paraId="69CE9AF0"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21</w:t>
            </w:r>
          </w:p>
        </w:tc>
        <w:tc>
          <w:tcPr>
            <w:tcW w:w="960" w:type="dxa"/>
            <w:tcBorders>
              <w:top w:val="nil"/>
              <w:left w:val="nil"/>
              <w:bottom w:val="single" w:sz="8" w:space="0" w:color="CCCCCC"/>
              <w:right w:val="single" w:sz="8" w:space="0" w:color="CCCCCC"/>
            </w:tcBorders>
            <w:vAlign w:val="bottom"/>
            <w:hideMark/>
          </w:tcPr>
          <w:p w14:paraId="361AE85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19</w:t>
            </w:r>
          </w:p>
        </w:tc>
        <w:tc>
          <w:tcPr>
            <w:tcW w:w="960" w:type="dxa"/>
            <w:tcBorders>
              <w:top w:val="nil"/>
              <w:left w:val="nil"/>
              <w:bottom w:val="single" w:sz="8" w:space="0" w:color="CCCCCC"/>
              <w:right w:val="single" w:sz="8" w:space="0" w:color="CCCCCC"/>
            </w:tcBorders>
            <w:vAlign w:val="bottom"/>
            <w:hideMark/>
          </w:tcPr>
          <w:p w14:paraId="415034D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D06D5E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A4987B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01E84E2D"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0627C761"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07E690D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Net Profit</w:t>
            </w:r>
          </w:p>
        </w:tc>
        <w:tc>
          <w:tcPr>
            <w:tcW w:w="578" w:type="dxa"/>
            <w:tcBorders>
              <w:top w:val="nil"/>
              <w:left w:val="nil"/>
              <w:bottom w:val="single" w:sz="8" w:space="0" w:color="CCCCCC"/>
              <w:right w:val="single" w:sz="8" w:space="0" w:color="CCCCCC"/>
            </w:tcBorders>
            <w:vAlign w:val="bottom"/>
            <w:hideMark/>
          </w:tcPr>
          <w:p w14:paraId="334FD0B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w:t>
            </w:r>
          </w:p>
        </w:tc>
        <w:tc>
          <w:tcPr>
            <w:tcW w:w="960" w:type="dxa"/>
            <w:tcBorders>
              <w:top w:val="nil"/>
              <w:left w:val="nil"/>
              <w:bottom w:val="single" w:sz="8" w:space="0" w:color="CCCCCC"/>
              <w:right w:val="single" w:sz="8" w:space="0" w:color="CCCCCC"/>
            </w:tcBorders>
            <w:vAlign w:val="bottom"/>
            <w:hideMark/>
          </w:tcPr>
          <w:p w14:paraId="1805D372"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-15</w:t>
            </w:r>
          </w:p>
        </w:tc>
        <w:tc>
          <w:tcPr>
            <w:tcW w:w="960" w:type="dxa"/>
            <w:tcBorders>
              <w:top w:val="nil"/>
              <w:left w:val="nil"/>
              <w:bottom w:val="single" w:sz="8" w:space="0" w:color="CCCCCC"/>
              <w:right w:val="single" w:sz="8" w:space="0" w:color="CCCCCC"/>
            </w:tcBorders>
            <w:vAlign w:val="bottom"/>
            <w:hideMark/>
          </w:tcPr>
          <w:p w14:paraId="328D784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-20</w:t>
            </w:r>
          </w:p>
        </w:tc>
        <w:tc>
          <w:tcPr>
            <w:tcW w:w="960" w:type="dxa"/>
            <w:tcBorders>
              <w:top w:val="nil"/>
              <w:left w:val="nil"/>
              <w:bottom w:val="single" w:sz="8" w:space="0" w:color="CCCCCC"/>
              <w:right w:val="single" w:sz="8" w:space="0" w:color="CCCCCC"/>
            </w:tcBorders>
            <w:vAlign w:val="bottom"/>
            <w:hideMark/>
          </w:tcPr>
          <w:p w14:paraId="784C410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-43</w:t>
            </w:r>
          </w:p>
        </w:tc>
        <w:tc>
          <w:tcPr>
            <w:tcW w:w="960" w:type="dxa"/>
            <w:tcBorders>
              <w:top w:val="nil"/>
              <w:left w:val="nil"/>
              <w:bottom w:val="single" w:sz="8" w:space="0" w:color="CCCCCC"/>
              <w:right w:val="single" w:sz="8" w:space="0" w:color="CCCCCC"/>
            </w:tcBorders>
            <w:vAlign w:val="bottom"/>
            <w:hideMark/>
          </w:tcPr>
          <w:p w14:paraId="20670EA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-25</w:t>
            </w:r>
          </w:p>
        </w:tc>
        <w:tc>
          <w:tcPr>
            <w:tcW w:w="960" w:type="dxa"/>
            <w:tcBorders>
              <w:top w:val="nil"/>
              <w:left w:val="nil"/>
              <w:bottom w:val="single" w:sz="8" w:space="0" w:color="CCCCCC"/>
              <w:right w:val="single" w:sz="8" w:space="0" w:color="CCCCCC"/>
            </w:tcBorders>
            <w:vAlign w:val="bottom"/>
            <w:hideMark/>
          </w:tcPr>
          <w:p w14:paraId="2CA9A1D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-24</w:t>
            </w:r>
          </w:p>
        </w:tc>
        <w:tc>
          <w:tcPr>
            <w:tcW w:w="960" w:type="dxa"/>
            <w:tcBorders>
              <w:top w:val="nil"/>
              <w:left w:val="nil"/>
              <w:bottom w:val="single" w:sz="8" w:space="0" w:color="CCCCCC"/>
              <w:right w:val="single" w:sz="8" w:space="0" w:color="CCCCCC"/>
            </w:tcBorders>
            <w:vAlign w:val="bottom"/>
            <w:hideMark/>
          </w:tcPr>
          <w:p w14:paraId="02B27D0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473AA7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460970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788E4CDE"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6AFB14C4"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3F1888E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Marketing Expenses</w:t>
            </w:r>
          </w:p>
        </w:tc>
        <w:tc>
          <w:tcPr>
            <w:tcW w:w="578" w:type="dxa"/>
            <w:tcBorders>
              <w:top w:val="nil"/>
              <w:left w:val="nil"/>
              <w:bottom w:val="single" w:sz="8" w:space="0" w:color="CCCCCC"/>
              <w:right w:val="single" w:sz="8" w:space="0" w:color="CCCCCC"/>
            </w:tcBorders>
            <w:vAlign w:val="bottom"/>
            <w:hideMark/>
          </w:tcPr>
          <w:p w14:paraId="2B494716"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200</w:t>
            </w:r>
          </w:p>
        </w:tc>
        <w:tc>
          <w:tcPr>
            <w:tcW w:w="960" w:type="dxa"/>
            <w:tcBorders>
              <w:top w:val="nil"/>
              <w:left w:val="nil"/>
              <w:bottom w:val="single" w:sz="8" w:space="0" w:color="CCCCCC"/>
              <w:right w:val="single" w:sz="8" w:space="0" w:color="CCCCCC"/>
            </w:tcBorders>
            <w:vAlign w:val="bottom"/>
            <w:hideMark/>
          </w:tcPr>
          <w:p w14:paraId="3538D4C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250</w:t>
            </w:r>
          </w:p>
        </w:tc>
        <w:tc>
          <w:tcPr>
            <w:tcW w:w="960" w:type="dxa"/>
            <w:tcBorders>
              <w:top w:val="nil"/>
              <w:left w:val="nil"/>
              <w:bottom w:val="single" w:sz="8" w:space="0" w:color="CCCCCC"/>
              <w:right w:val="single" w:sz="8" w:space="0" w:color="CCCCCC"/>
            </w:tcBorders>
            <w:vAlign w:val="bottom"/>
            <w:hideMark/>
          </w:tcPr>
          <w:p w14:paraId="6048DD6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300</w:t>
            </w:r>
          </w:p>
        </w:tc>
        <w:tc>
          <w:tcPr>
            <w:tcW w:w="960" w:type="dxa"/>
            <w:tcBorders>
              <w:top w:val="nil"/>
              <w:left w:val="nil"/>
              <w:bottom w:val="single" w:sz="8" w:space="0" w:color="CCCCCC"/>
              <w:right w:val="single" w:sz="8" w:space="0" w:color="CCCCCC"/>
            </w:tcBorders>
            <w:vAlign w:val="bottom"/>
            <w:hideMark/>
          </w:tcPr>
          <w:p w14:paraId="6663320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350</w:t>
            </w:r>
          </w:p>
        </w:tc>
        <w:tc>
          <w:tcPr>
            <w:tcW w:w="960" w:type="dxa"/>
            <w:tcBorders>
              <w:top w:val="nil"/>
              <w:left w:val="nil"/>
              <w:bottom w:val="single" w:sz="8" w:space="0" w:color="CCCCCC"/>
              <w:right w:val="single" w:sz="8" w:space="0" w:color="CCCCCC"/>
            </w:tcBorders>
            <w:vAlign w:val="bottom"/>
            <w:hideMark/>
          </w:tcPr>
          <w:p w14:paraId="06822BE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400</w:t>
            </w:r>
          </w:p>
        </w:tc>
        <w:tc>
          <w:tcPr>
            <w:tcW w:w="960" w:type="dxa"/>
            <w:tcBorders>
              <w:top w:val="nil"/>
              <w:left w:val="nil"/>
              <w:bottom w:val="single" w:sz="8" w:space="0" w:color="CCCCCC"/>
              <w:right w:val="single" w:sz="8" w:space="0" w:color="CCCCCC"/>
            </w:tcBorders>
            <w:vAlign w:val="bottom"/>
            <w:hideMark/>
          </w:tcPr>
          <w:p w14:paraId="4ADBFB96"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384</w:t>
            </w:r>
          </w:p>
        </w:tc>
        <w:tc>
          <w:tcPr>
            <w:tcW w:w="960" w:type="dxa"/>
            <w:tcBorders>
              <w:top w:val="nil"/>
              <w:left w:val="nil"/>
              <w:bottom w:val="single" w:sz="8" w:space="0" w:color="CCCCCC"/>
              <w:right w:val="single" w:sz="8" w:space="0" w:color="CCCCCC"/>
            </w:tcBorders>
            <w:vAlign w:val="bottom"/>
            <w:hideMark/>
          </w:tcPr>
          <w:p w14:paraId="744F972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C67E34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88708B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F6619DD"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2EFC19C3"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3D58891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 Share in segment</w:t>
            </w:r>
          </w:p>
        </w:tc>
        <w:tc>
          <w:tcPr>
            <w:tcW w:w="578" w:type="dxa"/>
            <w:tcBorders>
              <w:top w:val="nil"/>
              <w:left w:val="nil"/>
              <w:bottom w:val="single" w:sz="8" w:space="0" w:color="CCCCCC"/>
              <w:right w:val="single" w:sz="8" w:space="0" w:color="CCCCCC"/>
            </w:tcBorders>
            <w:vAlign w:val="bottom"/>
            <w:hideMark/>
          </w:tcPr>
          <w:p w14:paraId="0890ABD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w:t>
            </w:r>
          </w:p>
        </w:tc>
        <w:tc>
          <w:tcPr>
            <w:tcW w:w="960" w:type="dxa"/>
            <w:tcBorders>
              <w:top w:val="nil"/>
              <w:left w:val="nil"/>
              <w:bottom w:val="single" w:sz="8" w:space="0" w:color="CCCCCC"/>
              <w:right w:val="single" w:sz="8" w:space="0" w:color="CCCCCC"/>
            </w:tcBorders>
            <w:vAlign w:val="bottom"/>
            <w:hideMark/>
          </w:tcPr>
          <w:p w14:paraId="311D71E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11%</w:t>
            </w:r>
          </w:p>
        </w:tc>
        <w:tc>
          <w:tcPr>
            <w:tcW w:w="960" w:type="dxa"/>
            <w:tcBorders>
              <w:top w:val="nil"/>
              <w:left w:val="nil"/>
              <w:bottom w:val="single" w:sz="8" w:space="0" w:color="CCCCCC"/>
              <w:right w:val="single" w:sz="8" w:space="0" w:color="CCCCCC"/>
            </w:tcBorders>
            <w:vAlign w:val="bottom"/>
            <w:hideMark/>
          </w:tcPr>
          <w:p w14:paraId="51A7B576"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12.00%</w:t>
            </w:r>
          </w:p>
        </w:tc>
        <w:tc>
          <w:tcPr>
            <w:tcW w:w="960" w:type="dxa"/>
            <w:tcBorders>
              <w:top w:val="nil"/>
              <w:left w:val="nil"/>
              <w:bottom w:val="single" w:sz="8" w:space="0" w:color="CCCCCC"/>
              <w:right w:val="single" w:sz="8" w:space="0" w:color="CCCCCC"/>
            </w:tcBorders>
            <w:vAlign w:val="bottom"/>
            <w:hideMark/>
          </w:tcPr>
          <w:p w14:paraId="29E9441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11.00%</w:t>
            </w:r>
          </w:p>
        </w:tc>
        <w:tc>
          <w:tcPr>
            <w:tcW w:w="960" w:type="dxa"/>
            <w:tcBorders>
              <w:top w:val="nil"/>
              <w:left w:val="nil"/>
              <w:bottom w:val="single" w:sz="8" w:space="0" w:color="CCCCCC"/>
              <w:right w:val="single" w:sz="8" w:space="0" w:color="CCCCCC"/>
            </w:tcBorders>
            <w:vAlign w:val="bottom"/>
            <w:hideMark/>
          </w:tcPr>
          <w:p w14:paraId="74E5E01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12.50%</w:t>
            </w:r>
          </w:p>
        </w:tc>
        <w:tc>
          <w:tcPr>
            <w:tcW w:w="960" w:type="dxa"/>
            <w:tcBorders>
              <w:top w:val="nil"/>
              <w:left w:val="nil"/>
              <w:bottom w:val="single" w:sz="8" w:space="0" w:color="CCCCCC"/>
              <w:right w:val="single" w:sz="8" w:space="0" w:color="CCCCCC"/>
            </w:tcBorders>
            <w:vAlign w:val="bottom"/>
            <w:hideMark/>
          </w:tcPr>
          <w:p w14:paraId="31D40730"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11%</w:t>
            </w:r>
          </w:p>
        </w:tc>
        <w:tc>
          <w:tcPr>
            <w:tcW w:w="960" w:type="dxa"/>
            <w:tcBorders>
              <w:top w:val="nil"/>
              <w:left w:val="nil"/>
              <w:bottom w:val="single" w:sz="8" w:space="0" w:color="CCCCCC"/>
              <w:right w:val="single" w:sz="8" w:space="0" w:color="CCCCCC"/>
            </w:tcBorders>
            <w:vAlign w:val="bottom"/>
            <w:hideMark/>
          </w:tcPr>
          <w:p w14:paraId="2E24951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C77F58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113575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4E0B9FBE"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1F455799"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8750A3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5D1662B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ED59B7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3B9D25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AC615B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C3CC2D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20C4B8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CBAA9E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014C24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76F1DF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CDCD788"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4564B163" w14:textId="77777777" w:rsidTr="007F5452">
        <w:trPr>
          <w:trHeight w:val="300"/>
        </w:trPr>
        <w:tc>
          <w:tcPr>
            <w:tcW w:w="3230" w:type="dxa"/>
            <w:tcBorders>
              <w:top w:val="nil"/>
              <w:left w:val="single" w:sz="8" w:space="0" w:color="CCCCCC"/>
              <w:bottom w:val="single" w:sz="8" w:space="0" w:color="CCCCCC"/>
              <w:right w:val="single" w:sz="8" w:space="0" w:color="CCCCCC"/>
            </w:tcBorders>
            <w:noWrap/>
            <w:vAlign w:val="bottom"/>
            <w:hideMark/>
          </w:tcPr>
          <w:p w14:paraId="423E3E3B" w14:textId="77777777" w:rsidR="007F5452" w:rsidRPr="007F5452" w:rsidRDefault="007F5452" w:rsidP="007F5452">
            <w:pPr>
              <w:spacing w:after="0" w:line="240" w:lineRule="auto"/>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Subsidiary 3 - Infrastructure</w:t>
            </w:r>
          </w:p>
        </w:tc>
        <w:tc>
          <w:tcPr>
            <w:tcW w:w="578" w:type="dxa"/>
            <w:tcBorders>
              <w:top w:val="nil"/>
              <w:left w:val="nil"/>
              <w:bottom w:val="single" w:sz="8" w:space="0" w:color="CCCCCC"/>
              <w:right w:val="single" w:sz="8" w:space="0" w:color="CCCCCC"/>
            </w:tcBorders>
            <w:vAlign w:val="bottom"/>
            <w:hideMark/>
          </w:tcPr>
          <w:p w14:paraId="68E6395E"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333C67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45235C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0E5C5A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9DC272E"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DD7DA4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CDD324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CDEA3E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4420A1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7488F67B"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39FC013A"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2F6019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72A8343A"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2010</w:t>
            </w:r>
          </w:p>
        </w:tc>
        <w:tc>
          <w:tcPr>
            <w:tcW w:w="960" w:type="dxa"/>
            <w:tcBorders>
              <w:top w:val="nil"/>
              <w:left w:val="nil"/>
              <w:bottom w:val="single" w:sz="8" w:space="0" w:color="CCCCCC"/>
              <w:right w:val="single" w:sz="8" w:space="0" w:color="CCCCCC"/>
            </w:tcBorders>
            <w:vAlign w:val="bottom"/>
            <w:hideMark/>
          </w:tcPr>
          <w:p w14:paraId="39E8999F"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2011</w:t>
            </w:r>
          </w:p>
        </w:tc>
        <w:tc>
          <w:tcPr>
            <w:tcW w:w="960" w:type="dxa"/>
            <w:tcBorders>
              <w:top w:val="nil"/>
              <w:left w:val="nil"/>
              <w:bottom w:val="single" w:sz="8" w:space="0" w:color="CCCCCC"/>
              <w:right w:val="single" w:sz="8" w:space="0" w:color="CCCCCC"/>
            </w:tcBorders>
            <w:vAlign w:val="bottom"/>
            <w:hideMark/>
          </w:tcPr>
          <w:p w14:paraId="2B5A28AD"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2012</w:t>
            </w:r>
          </w:p>
        </w:tc>
        <w:tc>
          <w:tcPr>
            <w:tcW w:w="960" w:type="dxa"/>
            <w:tcBorders>
              <w:top w:val="nil"/>
              <w:left w:val="nil"/>
              <w:bottom w:val="single" w:sz="8" w:space="0" w:color="CCCCCC"/>
              <w:right w:val="single" w:sz="8" w:space="0" w:color="CCCCCC"/>
            </w:tcBorders>
            <w:vAlign w:val="bottom"/>
            <w:hideMark/>
          </w:tcPr>
          <w:p w14:paraId="3CD74C5D"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2013</w:t>
            </w:r>
          </w:p>
        </w:tc>
        <w:tc>
          <w:tcPr>
            <w:tcW w:w="960" w:type="dxa"/>
            <w:tcBorders>
              <w:top w:val="nil"/>
              <w:left w:val="nil"/>
              <w:bottom w:val="single" w:sz="8" w:space="0" w:color="CCCCCC"/>
              <w:right w:val="single" w:sz="8" w:space="0" w:color="CCCCCC"/>
            </w:tcBorders>
            <w:vAlign w:val="bottom"/>
            <w:hideMark/>
          </w:tcPr>
          <w:p w14:paraId="2A996B9F"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2014</w:t>
            </w:r>
          </w:p>
        </w:tc>
        <w:tc>
          <w:tcPr>
            <w:tcW w:w="960" w:type="dxa"/>
            <w:tcBorders>
              <w:top w:val="nil"/>
              <w:left w:val="nil"/>
              <w:bottom w:val="single" w:sz="8" w:space="0" w:color="CCCCCC"/>
              <w:right w:val="single" w:sz="8" w:space="0" w:color="CCCCCC"/>
            </w:tcBorders>
            <w:vAlign w:val="bottom"/>
            <w:hideMark/>
          </w:tcPr>
          <w:p w14:paraId="5AC27273"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2015</w:t>
            </w:r>
          </w:p>
        </w:tc>
        <w:tc>
          <w:tcPr>
            <w:tcW w:w="960" w:type="dxa"/>
            <w:tcBorders>
              <w:top w:val="nil"/>
              <w:left w:val="nil"/>
              <w:bottom w:val="single" w:sz="8" w:space="0" w:color="CCCCCC"/>
              <w:right w:val="single" w:sz="8" w:space="0" w:color="CCCCCC"/>
            </w:tcBorders>
            <w:vAlign w:val="bottom"/>
            <w:hideMark/>
          </w:tcPr>
          <w:p w14:paraId="70AD8EC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D4A47F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5B6F3D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46B572A5"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4016BB73"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3C7ED6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Sales</w:t>
            </w:r>
          </w:p>
        </w:tc>
        <w:tc>
          <w:tcPr>
            <w:tcW w:w="578" w:type="dxa"/>
            <w:tcBorders>
              <w:top w:val="nil"/>
              <w:left w:val="nil"/>
              <w:bottom w:val="single" w:sz="8" w:space="0" w:color="CCCCCC"/>
              <w:right w:val="single" w:sz="8" w:space="0" w:color="CCCCCC"/>
            </w:tcBorders>
            <w:vAlign w:val="bottom"/>
            <w:hideMark/>
          </w:tcPr>
          <w:p w14:paraId="77EA7DD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7680</w:t>
            </w:r>
          </w:p>
        </w:tc>
        <w:tc>
          <w:tcPr>
            <w:tcW w:w="960" w:type="dxa"/>
            <w:tcBorders>
              <w:top w:val="nil"/>
              <w:left w:val="nil"/>
              <w:bottom w:val="single" w:sz="8" w:space="0" w:color="CCCCCC"/>
              <w:right w:val="single" w:sz="8" w:space="0" w:color="CCCCCC"/>
            </w:tcBorders>
            <w:vAlign w:val="bottom"/>
            <w:hideMark/>
          </w:tcPr>
          <w:p w14:paraId="79EBD9D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8000</w:t>
            </w:r>
          </w:p>
        </w:tc>
        <w:tc>
          <w:tcPr>
            <w:tcW w:w="960" w:type="dxa"/>
            <w:tcBorders>
              <w:top w:val="nil"/>
              <w:left w:val="nil"/>
              <w:bottom w:val="single" w:sz="8" w:space="0" w:color="CCCCCC"/>
              <w:right w:val="single" w:sz="8" w:space="0" w:color="CCCCCC"/>
            </w:tcBorders>
            <w:vAlign w:val="bottom"/>
            <w:hideMark/>
          </w:tcPr>
          <w:p w14:paraId="6810AA1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7,569</w:t>
            </w:r>
          </w:p>
        </w:tc>
        <w:tc>
          <w:tcPr>
            <w:tcW w:w="960" w:type="dxa"/>
            <w:tcBorders>
              <w:top w:val="nil"/>
              <w:left w:val="nil"/>
              <w:bottom w:val="single" w:sz="8" w:space="0" w:color="CCCCCC"/>
              <w:right w:val="single" w:sz="8" w:space="0" w:color="CCCCCC"/>
            </w:tcBorders>
            <w:vAlign w:val="bottom"/>
            <w:hideMark/>
          </w:tcPr>
          <w:p w14:paraId="625A8CAC"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7,430</w:t>
            </w:r>
          </w:p>
        </w:tc>
        <w:tc>
          <w:tcPr>
            <w:tcW w:w="960" w:type="dxa"/>
            <w:tcBorders>
              <w:top w:val="nil"/>
              <w:left w:val="nil"/>
              <w:bottom w:val="single" w:sz="8" w:space="0" w:color="CCCCCC"/>
              <w:right w:val="single" w:sz="8" w:space="0" w:color="CCCCCC"/>
            </w:tcBorders>
            <w:vAlign w:val="bottom"/>
            <w:hideMark/>
          </w:tcPr>
          <w:p w14:paraId="46D38B8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6,900</w:t>
            </w:r>
          </w:p>
        </w:tc>
        <w:tc>
          <w:tcPr>
            <w:tcW w:w="960" w:type="dxa"/>
            <w:tcBorders>
              <w:top w:val="nil"/>
              <w:left w:val="nil"/>
              <w:bottom w:val="single" w:sz="8" w:space="0" w:color="CCCCCC"/>
              <w:right w:val="single" w:sz="8" w:space="0" w:color="CCCCCC"/>
            </w:tcBorders>
            <w:vAlign w:val="bottom"/>
            <w:hideMark/>
          </w:tcPr>
          <w:p w14:paraId="3C9CD392"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7,935</w:t>
            </w:r>
          </w:p>
        </w:tc>
        <w:tc>
          <w:tcPr>
            <w:tcW w:w="960" w:type="dxa"/>
            <w:tcBorders>
              <w:top w:val="nil"/>
              <w:left w:val="nil"/>
              <w:bottom w:val="single" w:sz="8" w:space="0" w:color="CCCCCC"/>
              <w:right w:val="single" w:sz="8" w:space="0" w:color="CCCCCC"/>
            </w:tcBorders>
            <w:vAlign w:val="bottom"/>
            <w:hideMark/>
          </w:tcPr>
          <w:p w14:paraId="676D68D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B5C1A6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76CFB5E"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3AF41001"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4CB4D4AE"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321F06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Operating Profits</w:t>
            </w:r>
          </w:p>
        </w:tc>
        <w:tc>
          <w:tcPr>
            <w:tcW w:w="578" w:type="dxa"/>
            <w:tcBorders>
              <w:top w:val="nil"/>
              <w:left w:val="nil"/>
              <w:bottom w:val="single" w:sz="8" w:space="0" w:color="CCCCCC"/>
              <w:right w:val="single" w:sz="8" w:space="0" w:color="CCCCCC"/>
            </w:tcBorders>
            <w:vAlign w:val="bottom"/>
            <w:hideMark/>
          </w:tcPr>
          <w:p w14:paraId="080FD5F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376</w:t>
            </w:r>
          </w:p>
        </w:tc>
        <w:tc>
          <w:tcPr>
            <w:tcW w:w="960" w:type="dxa"/>
            <w:tcBorders>
              <w:top w:val="nil"/>
              <w:left w:val="nil"/>
              <w:bottom w:val="single" w:sz="8" w:space="0" w:color="CCCCCC"/>
              <w:right w:val="single" w:sz="8" w:space="0" w:color="CCCCCC"/>
            </w:tcBorders>
            <w:vAlign w:val="bottom"/>
            <w:hideMark/>
          </w:tcPr>
          <w:p w14:paraId="6291247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392</w:t>
            </w:r>
          </w:p>
        </w:tc>
        <w:tc>
          <w:tcPr>
            <w:tcW w:w="960" w:type="dxa"/>
            <w:tcBorders>
              <w:top w:val="nil"/>
              <w:left w:val="nil"/>
              <w:bottom w:val="single" w:sz="8" w:space="0" w:color="CCCCCC"/>
              <w:right w:val="single" w:sz="8" w:space="0" w:color="CCCCCC"/>
            </w:tcBorders>
            <w:vAlign w:val="bottom"/>
            <w:hideMark/>
          </w:tcPr>
          <w:p w14:paraId="75302BF0"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454.14</w:t>
            </w:r>
          </w:p>
        </w:tc>
        <w:tc>
          <w:tcPr>
            <w:tcW w:w="960" w:type="dxa"/>
            <w:tcBorders>
              <w:top w:val="nil"/>
              <w:left w:val="nil"/>
              <w:bottom w:val="single" w:sz="8" w:space="0" w:color="CCCCCC"/>
              <w:right w:val="single" w:sz="8" w:space="0" w:color="CCCCCC"/>
            </w:tcBorders>
            <w:vAlign w:val="bottom"/>
            <w:hideMark/>
          </w:tcPr>
          <w:p w14:paraId="5412800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409</w:t>
            </w:r>
          </w:p>
        </w:tc>
        <w:tc>
          <w:tcPr>
            <w:tcW w:w="960" w:type="dxa"/>
            <w:tcBorders>
              <w:top w:val="nil"/>
              <w:left w:val="nil"/>
              <w:bottom w:val="single" w:sz="8" w:space="0" w:color="CCCCCC"/>
              <w:right w:val="single" w:sz="8" w:space="0" w:color="CCCCCC"/>
            </w:tcBorders>
            <w:vAlign w:val="bottom"/>
            <w:hideMark/>
          </w:tcPr>
          <w:p w14:paraId="64C7B29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338</w:t>
            </w:r>
          </w:p>
        </w:tc>
        <w:tc>
          <w:tcPr>
            <w:tcW w:w="960" w:type="dxa"/>
            <w:tcBorders>
              <w:top w:val="nil"/>
              <w:left w:val="nil"/>
              <w:bottom w:val="single" w:sz="8" w:space="0" w:color="CCCCCC"/>
              <w:right w:val="single" w:sz="8" w:space="0" w:color="CCCCCC"/>
            </w:tcBorders>
            <w:vAlign w:val="bottom"/>
            <w:hideMark/>
          </w:tcPr>
          <w:p w14:paraId="5C1C11D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298</w:t>
            </w:r>
          </w:p>
        </w:tc>
        <w:tc>
          <w:tcPr>
            <w:tcW w:w="960" w:type="dxa"/>
            <w:tcBorders>
              <w:top w:val="nil"/>
              <w:left w:val="nil"/>
              <w:bottom w:val="single" w:sz="8" w:space="0" w:color="CCCCCC"/>
              <w:right w:val="single" w:sz="8" w:space="0" w:color="CCCCCC"/>
            </w:tcBorders>
            <w:vAlign w:val="bottom"/>
            <w:hideMark/>
          </w:tcPr>
          <w:p w14:paraId="3BE5590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894EE9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49194D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0078CE4"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2DDCC77F"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504FE67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Net Profit</w:t>
            </w:r>
          </w:p>
        </w:tc>
        <w:tc>
          <w:tcPr>
            <w:tcW w:w="578" w:type="dxa"/>
            <w:tcBorders>
              <w:top w:val="nil"/>
              <w:left w:val="nil"/>
              <w:bottom w:val="single" w:sz="8" w:space="0" w:color="CCCCCC"/>
              <w:right w:val="single" w:sz="8" w:space="0" w:color="CCCCCC"/>
            </w:tcBorders>
            <w:vAlign w:val="bottom"/>
            <w:hideMark/>
          </w:tcPr>
          <w:p w14:paraId="244A03A2"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200</w:t>
            </w:r>
          </w:p>
        </w:tc>
        <w:tc>
          <w:tcPr>
            <w:tcW w:w="960" w:type="dxa"/>
            <w:tcBorders>
              <w:top w:val="nil"/>
              <w:left w:val="nil"/>
              <w:bottom w:val="single" w:sz="8" w:space="0" w:color="CCCCCC"/>
              <w:right w:val="single" w:sz="8" w:space="0" w:color="CCCCCC"/>
            </w:tcBorders>
            <w:vAlign w:val="bottom"/>
            <w:hideMark/>
          </w:tcPr>
          <w:p w14:paraId="467A167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187</w:t>
            </w:r>
          </w:p>
        </w:tc>
        <w:tc>
          <w:tcPr>
            <w:tcW w:w="960" w:type="dxa"/>
            <w:tcBorders>
              <w:top w:val="nil"/>
              <w:left w:val="nil"/>
              <w:bottom w:val="single" w:sz="8" w:space="0" w:color="CCCCCC"/>
              <w:right w:val="single" w:sz="8" w:space="0" w:color="CCCCCC"/>
            </w:tcBorders>
            <w:vAlign w:val="bottom"/>
            <w:hideMark/>
          </w:tcPr>
          <w:p w14:paraId="54BDEC4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227</w:t>
            </w:r>
          </w:p>
        </w:tc>
        <w:tc>
          <w:tcPr>
            <w:tcW w:w="960" w:type="dxa"/>
            <w:tcBorders>
              <w:top w:val="nil"/>
              <w:left w:val="nil"/>
              <w:bottom w:val="single" w:sz="8" w:space="0" w:color="CCCCCC"/>
              <w:right w:val="single" w:sz="8" w:space="0" w:color="CCCCCC"/>
            </w:tcBorders>
            <w:vAlign w:val="bottom"/>
            <w:hideMark/>
          </w:tcPr>
          <w:p w14:paraId="151DB64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178</w:t>
            </w:r>
          </w:p>
        </w:tc>
        <w:tc>
          <w:tcPr>
            <w:tcW w:w="960" w:type="dxa"/>
            <w:tcBorders>
              <w:top w:val="nil"/>
              <w:left w:val="nil"/>
              <w:bottom w:val="single" w:sz="8" w:space="0" w:color="CCCCCC"/>
              <w:right w:val="single" w:sz="8" w:space="0" w:color="CCCCCC"/>
            </w:tcBorders>
            <w:vAlign w:val="bottom"/>
            <w:hideMark/>
          </w:tcPr>
          <w:p w14:paraId="2FE6D03C"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144</w:t>
            </w:r>
          </w:p>
        </w:tc>
        <w:tc>
          <w:tcPr>
            <w:tcW w:w="960" w:type="dxa"/>
            <w:tcBorders>
              <w:top w:val="nil"/>
              <w:left w:val="nil"/>
              <w:bottom w:val="single" w:sz="8" w:space="0" w:color="CCCCCC"/>
              <w:right w:val="single" w:sz="8" w:space="0" w:color="CCCCCC"/>
            </w:tcBorders>
            <w:vAlign w:val="bottom"/>
            <w:hideMark/>
          </w:tcPr>
          <w:p w14:paraId="44CF4CB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133</w:t>
            </w:r>
          </w:p>
        </w:tc>
        <w:tc>
          <w:tcPr>
            <w:tcW w:w="960" w:type="dxa"/>
            <w:tcBorders>
              <w:top w:val="nil"/>
              <w:left w:val="nil"/>
              <w:bottom w:val="single" w:sz="8" w:space="0" w:color="CCCCCC"/>
              <w:right w:val="single" w:sz="8" w:space="0" w:color="CCCCCC"/>
            </w:tcBorders>
            <w:vAlign w:val="bottom"/>
            <w:hideMark/>
          </w:tcPr>
          <w:p w14:paraId="5FBFB85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90EC41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68620FE"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02AC7A4F"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2B338F83"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09DE1FB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Marketing Expenses</w:t>
            </w:r>
          </w:p>
        </w:tc>
        <w:tc>
          <w:tcPr>
            <w:tcW w:w="578" w:type="dxa"/>
            <w:tcBorders>
              <w:top w:val="nil"/>
              <w:left w:val="nil"/>
              <w:bottom w:val="single" w:sz="8" w:space="0" w:color="CCCCCC"/>
              <w:right w:val="single" w:sz="8" w:space="0" w:color="CCCCCC"/>
            </w:tcBorders>
            <w:vAlign w:val="bottom"/>
            <w:hideMark/>
          </w:tcPr>
          <w:p w14:paraId="2973926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900</w:t>
            </w:r>
          </w:p>
        </w:tc>
        <w:tc>
          <w:tcPr>
            <w:tcW w:w="960" w:type="dxa"/>
            <w:tcBorders>
              <w:top w:val="nil"/>
              <w:left w:val="nil"/>
              <w:bottom w:val="single" w:sz="8" w:space="0" w:color="CCCCCC"/>
              <w:right w:val="single" w:sz="8" w:space="0" w:color="CCCCCC"/>
            </w:tcBorders>
            <w:vAlign w:val="bottom"/>
            <w:hideMark/>
          </w:tcPr>
          <w:p w14:paraId="51C3B0D0"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800</w:t>
            </w:r>
          </w:p>
        </w:tc>
        <w:tc>
          <w:tcPr>
            <w:tcW w:w="960" w:type="dxa"/>
            <w:tcBorders>
              <w:top w:val="nil"/>
              <w:left w:val="nil"/>
              <w:bottom w:val="single" w:sz="8" w:space="0" w:color="CCCCCC"/>
              <w:right w:val="single" w:sz="8" w:space="0" w:color="CCCCCC"/>
            </w:tcBorders>
            <w:vAlign w:val="bottom"/>
            <w:hideMark/>
          </w:tcPr>
          <w:p w14:paraId="5B62F50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1,023</w:t>
            </w:r>
          </w:p>
        </w:tc>
        <w:tc>
          <w:tcPr>
            <w:tcW w:w="960" w:type="dxa"/>
            <w:tcBorders>
              <w:top w:val="nil"/>
              <w:left w:val="nil"/>
              <w:bottom w:val="single" w:sz="8" w:space="0" w:color="CCCCCC"/>
              <w:right w:val="single" w:sz="8" w:space="0" w:color="CCCCCC"/>
            </w:tcBorders>
            <w:vAlign w:val="bottom"/>
            <w:hideMark/>
          </w:tcPr>
          <w:p w14:paraId="7E5EE2BC"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1,090</w:t>
            </w:r>
          </w:p>
        </w:tc>
        <w:tc>
          <w:tcPr>
            <w:tcW w:w="960" w:type="dxa"/>
            <w:tcBorders>
              <w:top w:val="nil"/>
              <w:left w:val="nil"/>
              <w:bottom w:val="single" w:sz="8" w:space="0" w:color="CCCCCC"/>
              <w:right w:val="single" w:sz="8" w:space="0" w:color="CCCCCC"/>
            </w:tcBorders>
            <w:vAlign w:val="bottom"/>
            <w:hideMark/>
          </w:tcPr>
          <w:p w14:paraId="192D344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1,200</w:t>
            </w:r>
          </w:p>
        </w:tc>
        <w:tc>
          <w:tcPr>
            <w:tcW w:w="960" w:type="dxa"/>
            <w:tcBorders>
              <w:top w:val="nil"/>
              <w:left w:val="nil"/>
              <w:bottom w:val="single" w:sz="8" w:space="0" w:color="CCCCCC"/>
              <w:right w:val="single" w:sz="8" w:space="0" w:color="CCCCCC"/>
            </w:tcBorders>
            <w:vAlign w:val="bottom"/>
            <w:hideMark/>
          </w:tcPr>
          <w:p w14:paraId="763BED9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1,044</w:t>
            </w:r>
          </w:p>
        </w:tc>
        <w:tc>
          <w:tcPr>
            <w:tcW w:w="960" w:type="dxa"/>
            <w:tcBorders>
              <w:top w:val="nil"/>
              <w:left w:val="nil"/>
              <w:bottom w:val="single" w:sz="8" w:space="0" w:color="CCCCCC"/>
              <w:right w:val="single" w:sz="8" w:space="0" w:color="CCCCCC"/>
            </w:tcBorders>
            <w:vAlign w:val="bottom"/>
            <w:hideMark/>
          </w:tcPr>
          <w:p w14:paraId="7416E3F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D337AF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B01AE5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7A8A6AE3"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5B400CC6"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7415509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 Share in segment</w:t>
            </w:r>
          </w:p>
        </w:tc>
        <w:tc>
          <w:tcPr>
            <w:tcW w:w="578" w:type="dxa"/>
            <w:tcBorders>
              <w:top w:val="nil"/>
              <w:left w:val="nil"/>
              <w:bottom w:val="single" w:sz="8" w:space="0" w:color="CCCCCC"/>
              <w:right w:val="single" w:sz="8" w:space="0" w:color="CCCCCC"/>
            </w:tcBorders>
            <w:vAlign w:val="bottom"/>
            <w:hideMark/>
          </w:tcPr>
          <w:p w14:paraId="70C2371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5%</w:t>
            </w:r>
          </w:p>
        </w:tc>
        <w:tc>
          <w:tcPr>
            <w:tcW w:w="960" w:type="dxa"/>
            <w:tcBorders>
              <w:top w:val="nil"/>
              <w:left w:val="nil"/>
              <w:bottom w:val="single" w:sz="8" w:space="0" w:color="CCCCCC"/>
              <w:right w:val="single" w:sz="8" w:space="0" w:color="CCCCCC"/>
            </w:tcBorders>
            <w:vAlign w:val="bottom"/>
            <w:hideMark/>
          </w:tcPr>
          <w:p w14:paraId="65C8D6C1"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5%</w:t>
            </w:r>
          </w:p>
        </w:tc>
        <w:tc>
          <w:tcPr>
            <w:tcW w:w="960" w:type="dxa"/>
            <w:tcBorders>
              <w:top w:val="nil"/>
              <w:left w:val="nil"/>
              <w:bottom w:val="single" w:sz="8" w:space="0" w:color="CCCCCC"/>
              <w:right w:val="single" w:sz="8" w:space="0" w:color="CCCCCC"/>
            </w:tcBorders>
            <w:vAlign w:val="bottom"/>
            <w:hideMark/>
          </w:tcPr>
          <w:p w14:paraId="64E3A31F"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6.00%</w:t>
            </w:r>
          </w:p>
        </w:tc>
        <w:tc>
          <w:tcPr>
            <w:tcW w:w="960" w:type="dxa"/>
            <w:tcBorders>
              <w:top w:val="nil"/>
              <w:left w:val="nil"/>
              <w:bottom w:val="single" w:sz="8" w:space="0" w:color="CCCCCC"/>
              <w:right w:val="single" w:sz="8" w:space="0" w:color="CCCCCC"/>
            </w:tcBorders>
            <w:vAlign w:val="bottom"/>
            <w:hideMark/>
          </w:tcPr>
          <w:p w14:paraId="0BF5C384"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6.50%</w:t>
            </w:r>
          </w:p>
        </w:tc>
        <w:tc>
          <w:tcPr>
            <w:tcW w:w="960" w:type="dxa"/>
            <w:tcBorders>
              <w:top w:val="nil"/>
              <w:left w:val="nil"/>
              <w:bottom w:val="single" w:sz="8" w:space="0" w:color="CCCCCC"/>
              <w:right w:val="single" w:sz="8" w:space="0" w:color="CCCCCC"/>
            </w:tcBorders>
            <w:vAlign w:val="bottom"/>
            <w:hideMark/>
          </w:tcPr>
          <w:p w14:paraId="6E5A5DF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7.20%</w:t>
            </w:r>
          </w:p>
        </w:tc>
        <w:tc>
          <w:tcPr>
            <w:tcW w:w="960" w:type="dxa"/>
            <w:tcBorders>
              <w:top w:val="nil"/>
              <w:left w:val="nil"/>
              <w:bottom w:val="single" w:sz="8" w:space="0" w:color="CCCCCC"/>
              <w:right w:val="single" w:sz="8" w:space="0" w:color="CCCCCC"/>
            </w:tcBorders>
            <w:vAlign w:val="bottom"/>
            <w:hideMark/>
          </w:tcPr>
          <w:p w14:paraId="1BD3C3B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8.00%</w:t>
            </w:r>
          </w:p>
        </w:tc>
        <w:tc>
          <w:tcPr>
            <w:tcW w:w="960" w:type="dxa"/>
            <w:tcBorders>
              <w:top w:val="nil"/>
              <w:left w:val="nil"/>
              <w:bottom w:val="single" w:sz="8" w:space="0" w:color="CCCCCC"/>
              <w:right w:val="single" w:sz="8" w:space="0" w:color="CCCCCC"/>
            </w:tcBorders>
            <w:vAlign w:val="bottom"/>
            <w:hideMark/>
          </w:tcPr>
          <w:p w14:paraId="26082E6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2E906F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0BD6B5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DCB4C6E"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37F41BDE"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336E89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2C85A87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E9CE59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4210EE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345721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1A376CD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B58728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B2F0C9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702213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7C135A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4A339551"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6DADEAD9"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2ADDEC84" w14:textId="77777777" w:rsidR="007F5452" w:rsidRPr="007F5452" w:rsidRDefault="007F5452" w:rsidP="007F5452">
            <w:pPr>
              <w:spacing w:after="0" w:line="240" w:lineRule="auto"/>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Subsidiary 4 - Cement</w:t>
            </w:r>
          </w:p>
        </w:tc>
        <w:tc>
          <w:tcPr>
            <w:tcW w:w="578" w:type="dxa"/>
            <w:tcBorders>
              <w:top w:val="nil"/>
              <w:left w:val="nil"/>
              <w:bottom w:val="single" w:sz="8" w:space="0" w:color="CCCCCC"/>
              <w:right w:val="single" w:sz="8" w:space="0" w:color="CCCCCC"/>
            </w:tcBorders>
            <w:vAlign w:val="bottom"/>
            <w:hideMark/>
          </w:tcPr>
          <w:p w14:paraId="1EC747C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E18EC7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D33746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A058CF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1FD381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A5DC72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AAF477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154A41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727479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48F15746"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08ED06F3"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4177F8B"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5484C2F3"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2010</w:t>
            </w:r>
          </w:p>
        </w:tc>
        <w:tc>
          <w:tcPr>
            <w:tcW w:w="960" w:type="dxa"/>
            <w:tcBorders>
              <w:top w:val="nil"/>
              <w:left w:val="nil"/>
              <w:bottom w:val="single" w:sz="8" w:space="0" w:color="CCCCCC"/>
              <w:right w:val="single" w:sz="8" w:space="0" w:color="CCCCCC"/>
            </w:tcBorders>
            <w:vAlign w:val="bottom"/>
            <w:hideMark/>
          </w:tcPr>
          <w:p w14:paraId="0437BAC0"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2011</w:t>
            </w:r>
          </w:p>
        </w:tc>
        <w:tc>
          <w:tcPr>
            <w:tcW w:w="960" w:type="dxa"/>
            <w:tcBorders>
              <w:top w:val="nil"/>
              <w:left w:val="nil"/>
              <w:bottom w:val="single" w:sz="8" w:space="0" w:color="CCCCCC"/>
              <w:right w:val="single" w:sz="8" w:space="0" w:color="CCCCCC"/>
            </w:tcBorders>
            <w:vAlign w:val="bottom"/>
            <w:hideMark/>
          </w:tcPr>
          <w:p w14:paraId="6903FC63"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2012</w:t>
            </w:r>
          </w:p>
        </w:tc>
        <w:tc>
          <w:tcPr>
            <w:tcW w:w="960" w:type="dxa"/>
            <w:tcBorders>
              <w:top w:val="nil"/>
              <w:left w:val="nil"/>
              <w:bottom w:val="single" w:sz="8" w:space="0" w:color="CCCCCC"/>
              <w:right w:val="single" w:sz="8" w:space="0" w:color="CCCCCC"/>
            </w:tcBorders>
            <w:vAlign w:val="bottom"/>
            <w:hideMark/>
          </w:tcPr>
          <w:p w14:paraId="58F65B59"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2013</w:t>
            </w:r>
          </w:p>
        </w:tc>
        <w:tc>
          <w:tcPr>
            <w:tcW w:w="960" w:type="dxa"/>
            <w:tcBorders>
              <w:top w:val="nil"/>
              <w:left w:val="nil"/>
              <w:bottom w:val="single" w:sz="8" w:space="0" w:color="CCCCCC"/>
              <w:right w:val="single" w:sz="8" w:space="0" w:color="CCCCCC"/>
            </w:tcBorders>
            <w:vAlign w:val="bottom"/>
            <w:hideMark/>
          </w:tcPr>
          <w:p w14:paraId="7E1B490F"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2014</w:t>
            </w:r>
          </w:p>
        </w:tc>
        <w:tc>
          <w:tcPr>
            <w:tcW w:w="960" w:type="dxa"/>
            <w:tcBorders>
              <w:top w:val="nil"/>
              <w:left w:val="nil"/>
              <w:bottom w:val="single" w:sz="8" w:space="0" w:color="CCCCCC"/>
              <w:right w:val="single" w:sz="8" w:space="0" w:color="CCCCCC"/>
            </w:tcBorders>
            <w:vAlign w:val="bottom"/>
            <w:hideMark/>
          </w:tcPr>
          <w:p w14:paraId="77CEBB95" w14:textId="77777777" w:rsidR="007F5452" w:rsidRPr="007F5452" w:rsidRDefault="007F5452" w:rsidP="007F5452">
            <w:pPr>
              <w:spacing w:after="0" w:line="240" w:lineRule="auto"/>
              <w:jc w:val="right"/>
              <w:rPr>
                <w:rFonts w:ascii="Calibri" w:eastAsia="Times New Roman" w:hAnsi="Calibri" w:cs="Calibri"/>
                <w:b/>
                <w:bCs/>
                <w:color w:val="000000"/>
                <w:kern w:val="0"/>
                <w:sz w:val="22"/>
                <w:szCs w:val="22"/>
                <w:lang w:eastAsia="en-IN"/>
                <w14:ligatures w14:val="none"/>
              </w:rPr>
            </w:pPr>
            <w:r w:rsidRPr="007F5452">
              <w:rPr>
                <w:rFonts w:ascii="Calibri" w:eastAsia="Times New Roman" w:hAnsi="Calibri" w:cs="Calibri"/>
                <w:b/>
                <w:bCs/>
                <w:color w:val="000000"/>
                <w:kern w:val="0"/>
                <w:sz w:val="22"/>
                <w:szCs w:val="22"/>
                <w:lang w:eastAsia="en-IN"/>
                <w14:ligatures w14:val="none"/>
              </w:rPr>
              <w:t>2015</w:t>
            </w:r>
          </w:p>
        </w:tc>
        <w:tc>
          <w:tcPr>
            <w:tcW w:w="960" w:type="dxa"/>
            <w:tcBorders>
              <w:top w:val="nil"/>
              <w:left w:val="nil"/>
              <w:bottom w:val="single" w:sz="8" w:space="0" w:color="CCCCCC"/>
              <w:right w:val="single" w:sz="8" w:space="0" w:color="CCCCCC"/>
            </w:tcBorders>
            <w:vAlign w:val="bottom"/>
            <w:hideMark/>
          </w:tcPr>
          <w:p w14:paraId="50FF3C23"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AB2F20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DFC55F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047B4AB0"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4695E6CA"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083056E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Sales</w:t>
            </w:r>
          </w:p>
        </w:tc>
        <w:tc>
          <w:tcPr>
            <w:tcW w:w="578" w:type="dxa"/>
            <w:tcBorders>
              <w:top w:val="nil"/>
              <w:left w:val="nil"/>
              <w:bottom w:val="single" w:sz="8" w:space="0" w:color="CCCCCC"/>
              <w:right w:val="single" w:sz="8" w:space="0" w:color="CCCCCC"/>
            </w:tcBorders>
            <w:vAlign w:val="bottom"/>
            <w:hideMark/>
          </w:tcPr>
          <w:p w14:paraId="41834984"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1600</w:t>
            </w:r>
          </w:p>
        </w:tc>
        <w:tc>
          <w:tcPr>
            <w:tcW w:w="960" w:type="dxa"/>
            <w:tcBorders>
              <w:top w:val="nil"/>
              <w:left w:val="nil"/>
              <w:bottom w:val="single" w:sz="8" w:space="0" w:color="CCCCCC"/>
              <w:right w:val="single" w:sz="8" w:space="0" w:color="CCCCCC"/>
            </w:tcBorders>
            <w:vAlign w:val="bottom"/>
            <w:hideMark/>
          </w:tcPr>
          <w:p w14:paraId="64A8261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1700</w:t>
            </w:r>
          </w:p>
        </w:tc>
        <w:tc>
          <w:tcPr>
            <w:tcW w:w="960" w:type="dxa"/>
            <w:tcBorders>
              <w:top w:val="nil"/>
              <w:left w:val="nil"/>
              <w:bottom w:val="single" w:sz="8" w:space="0" w:color="CCCCCC"/>
              <w:right w:val="single" w:sz="8" w:space="0" w:color="CCCCCC"/>
            </w:tcBorders>
            <w:vAlign w:val="bottom"/>
            <w:hideMark/>
          </w:tcPr>
          <w:p w14:paraId="21CB2C96"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2,000</w:t>
            </w:r>
          </w:p>
        </w:tc>
        <w:tc>
          <w:tcPr>
            <w:tcW w:w="960" w:type="dxa"/>
            <w:tcBorders>
              <w:top w:val="nil"/>
              <w:left w:val="nil"/>
              <w:bottom w:val="single" w:sz="8" w:space="0" w:color="CCCCCC"/>
              <w:right w:val="single" w:sz="8" w:space="0" w:color="CCCCCC"/>
            </w:tcBorders>
            <w:vAlign w:val="bottom"/>
            <w:hideMark/>
          </w:tcPr>
          <w:p w14:paraId="0A7A2840"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1,900</w:t>
            </w:r>
          </w:p>
        </w:tc>
        <w:tc>
          <w:tcPr>
            <w:tcW w:w="960" w:type="dxa"/>
            <w:tcBorders>
              <w:top w:val="nil"/>
              <w:left w:val="nil"/>
              <w:bottom w:val="single" w:sz="8" w:space="0" w:color="CCCCCC"/>
              <w:right w:val="single" w:sz="8" w:space="0" w:color="CCCCCC"/>
            </w:tcBorders>
            <w:vAlign w:val="bottom"/>
            <w:hideMark/>
          </w:tcPr>
          <w:p w14:paraId="0B66C3B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1,800</w:t>
            </w:r>
          </w:p>
        </w:tc>
        <w:tc>
          <w:tcPr>
            <w:tcW w:w="960" w:type="dxa"/>
            <w:tcBorders>
              <w:top w:val="nil"/>
              <w:left w:val="nil"/>
              <w:bottom w:val="single" w:sz="8" w:space="0" w:color="CCCCCC"/>
              <w:right w:val="single" w:sz="8" w:space="0" w:color="CCCCCC"/>
            </w:tcBorders>
            <w:vAlign w:val="bottom"/>
            <w:hideMark/>
          </w:tcPr>
          <w:p w14:paraId="0070151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1,818</w:t>
            </w:r>
          </w:p>
        </w:tc>
        <w:tc>
          <w:tcPr>
            <w:tcW w:w="960" w:type="dxa"/>
            <w:tcBorders>
              <w:top w:val="nil"/>
              <w:left w:val="nil"/>
              <w:bottom w:val="single" w:sz="8" w:space="0" w:color="CCCCCC"/>
              <w:right w:val="single" w:sz="8" w:space="0" w:color="CCCCCC"/>
            </w:tcBorders>
            <w:vAlign w:val="bottom"/>
            <w:hideMark/>
          </w:tcPr>
          <w:p w14:paraId="66E698C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78000A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4A6F83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548D2A20"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34EECE56"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7FC3B31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Operating Profits</w:t>
            </w:r>
          </w:p>
        </w:tc>
        <w:tc>
          <w:tcPr>
            <w:tcW w:w="578" w:type="dxa"/>
            <w:tcBorders>
              <w:top w:val="nil"/>
              <w:left w:val="nil"/>
              <w:bottom w:val="single" w:sz="8" w:space="0" w:color="CCCCCC"/>
              <w:right w:val="single" w:sz="8" w:space="0" w:color="CCCCCC"/>
            </w:tcBorders>
            <w:vAlign w:val="bottom"/>
            <w:hideMark/>
          </w:tcPr>
          <w:p w14:paraId="11B96B4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272</w:t>
            </w:r>
          </w:p>
        </w:tc>
        <w:tc>
          <w:tcPr>
            <w:tcW w:w="960" w:type="dxa"/>
            <w:tcBorders>
              <w:top w:val="nil"/>
              <w:left w:val="nil"/>
              <w:bottom w:val="single" w:sz="8" w:space="0" w:color="CCCCCC"/>
              <w:right w:val="single" w:sz="8" w:space="0" w:color="CCCCCC"/>
            </w:tcBorders>
            <w:vAlign w:val="bottom"/>
            <w:hideMark/>
          </w:tcPr>
          <w:p w14:paraId="1155E71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323</w:t>
            </w:r>
          </w:p>
        </w:tc>
        <w:tc>
          <w:tcPr>
            <w:tcW w:w="960" w:type="dxa"/>
            <w:tcBorders>
              <w:top w:val="nil"/>
              <w:left w:val="nil"/>
              <w:bottom w:val="single" w:sz="8" w:space="0" w:color="CCCCCC"/>
              <w:right w:val="single" w:sz="8" w:space="0" w:color="CCCCCC"/>
            </w:tcBorders>
            <w:vAlign w:val="bottom"/>
            <w:hideMark/>
          </w:tcPr>
          <w:p w14:paraId="278F958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360</w:t>
            </w:r>
          </w:p>
        </w:tc>
        <w:tc>
          <w:tcPr>
            <w:tcW w:w="960" w:type="dxa"/>
            <w:tcBorders>
              <w:top w:val="nil"/>
              <w:left w:val="nil"/>
              <w:bottom w:val="single" w:sz="8" w:space="0" w:color="CCCCCC"/>
              <w:right w:val="single" w:sz="8" w:space="0" w:color="CCCCCC"/>
            </w:tcBorders>
            <w:vAlign w:val="bottom"/>
            <w:hideMark/>
          </w:tcPr>
          <w:p w14:paraId="4A684804"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380</w:t>
            </w:r>
          </w:p>
        </w:tc>
        <w:tc>
          <w:tcPr>
            <w:tcW w:w="960" w:type="dxa"/>
            <w:tcBorders>
              <w:top w:val="nil"/>
              <w:left w:val="nil"/>
              <w:bottom w:val="single" w:sz="8" w:space="0" w:color="CCCCCC"/>
              <w:right w:val="single" w:sz="8" w:space="0" w:color="CCCCCC"/>
            </w:tcBorders>
            <w:vAlign w:val="bottom"/>
            <w:hideMark/>
          </w:tcPr>
          <w:p w14:paraId="1D9F917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342</w:t>
            </w:r>
          </w:p>
        </w:tc>
        <w:tc>
          <w:tcPr>
            <w:tcW w:w="960" w:type="dxa"/>
            <w:tcBorders>
              <w:top w:val="nil"/>
              <w:left w:val="nil"/>
              <w:bottom w:val="single" w:sz="8" w:space="0" w:color="CCCCCC"/>
              <w:right w:val="single" w:sz="8" w:space="0" w:color="CCCCCC"/>
            </w:tcBorders>
            <w:vAlign w:val="bottom"/>
            <w:hideMark/>
          </w:tcPr>
          <w:p w14:paraId="0D9CCED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294</w:t>
            </w:r>
          </w:p>
        </w:tc>
        <w:tc>
          <w:tcPr>
            <w:tcW w:w="960" w:type="dxa"/>
            <w:tcBorders>
              <w:top w:val="nil"/>
              <w:left w:val="nil"/>
              <w:bottom w:val="single" w:sz="8" w:space="0" w:color="CCCCCC"/>
              <w:right w:val="single" w:sz="8" w:space="0" w:color="CCCCCC"/>
            </w:tcBorders>
            <w:vAlign w:val="bottom"/>
            <w:hideMark/>
          </w:tcPr>
          <w:p w14:paraId="53B8AA1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E61D18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39AF0E9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0BCF90B3"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3897EC7C"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486E92A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Net Profit</w:t>
            </w:r>
          </w:p>
        </w:tc>
        <w:tc>
          <w:tcPr>
            <w:tcW w:w="578" w:type="dxa"/>
            <w:tcBorders>
              <w:top w:val="nil"/>
              <w:left w:val="nil"/>
              <w:bottom w:val="single" w:sz="8" w:space="0" w:color="CCCCCC"/>
              <w:right w:val="single" w:sz="8" w:space="0" w:color="CCCCCC"/>
            </w:tcBorders>
            <w:vAlign w:val="bottom"/>
            <w:hideMark/>
          </w:tcPr>
          <w:p w14:paraId="54FC1F1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139</w:t>
            </w:r>
          </w:p>
        </w:tc>
        <w:tc>
          <w:tcPr>
            <w:tcW w:w="960" w:type="dxa"/>
            <w:tcBorders>
              <w:top w:val="nil"/>
              <w:left w:val="nil"/>
              <w:bottom w:val="single" w:sz="8" w:space="0" w:color="CCCCCC"/>
              <w:right w:val="single" w:sz="8" w:space="0" w:color="CCCCCC"/>
            </w:tcBorders>
            <w:vAlign w:val="bottom"/>
            <w:hideMark/>
          </w:tcPr>
          <w:p w14:paraId="67410E04"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166</w:t>
            </w:r>
          </w:p>
        </w:tc>
        <w:tc>
          <w:tcPr>
            <w:tcW w:w="960" w:type="dxa"/>
            <w:tcBorders>
              <w:top w:val="nil"/>
              <w:left w:val="nil"/>
              <w:bottom w:val="single" w:sz="8" w:space="0" w:color="CCCCCC"/>
              <w:right w:val="single" w:sz="8" w:space="0" w:color="CCCCCC"/>
            </w:tcBorders>
            <w:vAlign w:val="bottom"/>
            <w:hideMark/>
          </w:tcPr>
          <w:p w14:paraId="45C3A1CB"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189</w:t>
            </w:r>
          </w:p>
        </w:tc>
        <w:tc>
          <w:tcPr>
            <w:tcW w:w="960" w:type="dxa"/>
            <w:tcBorders>
              <w:top w:val="nil"/>
              <w:left w:val="nil"/>
              <w:bottom w:val="single" w:sz="8" w:space="0" w:color="CCCCCC"/>
              <w:right w:val="single" w:sz="8" w:space="0" w:color="CCCCCC"/>
            </w:tcBorders>
            <w:vAlign w:val="bottom"/>
            <w:hideMark/>
          </w:tcPr>
          <w:p w14:paraId="7D22C9A0"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165</w:t>
            </w:r>
          </w:p>
        </w:tc>
        <w:tc>
          <w:tcPr>
            <w:tcW w:w="960" w:type="dxa"/>
            <w:tcBorders>
              <w:top w:val="nil"/>
              <w:left w:val="nil"/>
              <w:bottom w:val="single" w:sz="8" w:space="0" w:color="CCCCCC"/>
              <w:right w:val="single" w:sz="8" w:space="0" w:color="CCCCCC"/>
            </w:tcBorders>
            <w:vAlign w:val="bottom"/>
            <w:hideMark/>
          </w:tcPr>
          <w:p w14:paraId="3A9DFA02"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190</w:t>
            </w:r>
          </w:p>
        </w:tc>
        <w:tc>
          <w:tcPr>
            <w:tcW w:w="960" w:type="dxa"/>
            <w:tcBorders>
              <w:top w:val="nil"/>
              <w:left w:val="nil"/>
              <w:bottom w:val="single" w:sz="8" w:space="0" w:color="CCCCCC"/>
              <w:right w:val="single" w:sz="8" w:space="0" w:color="CCCCCC"/>
            </w:tcBorders>
            <w:vAlign w:val="bottom"/>
            <w:hideMark/>
          </w:tcPr>
          <w:p w14:paraId="598CF45E"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194</w:t>
            </w:r>
          </w:p>
        </w:tc>
        <w:tc>
          <w:tcPr>
            <w:tcW w:w="960" w:type="dxa"/>
            <w:tcBorders>
              <w:top w:val="nil"/>
              <w:left w:val="nil"/>
              <w:bottom w:val="single" w:sz="8" w:space="0" w:color="CCCCCC"/>
              <w:right w:val="single" w:sz="8" w:space="0" w:color="CCCCCC"/>
            </w:tcBorders>
            <w:vAlign w:val="bottom"/>
            <w:hideMark/>
          </w:tcPr>
          <w:p w14:paraId="0F87AB9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2CE99D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AF0D31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73DE7769"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3FD995B2"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375815E8"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Marketing Expenses</w:t>
            </w:r>
          </w:p>
        </w:tc>
        <w:tc>
          <w:tcPr>
            <w:tcW w:w="578" w:type="dxa"/>
            <w:tcBorders>
              <w:top w:val="nil"/>
              <w:left w:val="nil"/>
              <w:bottom w:val="single" w:sz="8" w:space="0" w:color="CCCCCC"/>
              <w:right w:val="single" w:sz="8" w:space="0" w:color="CCCCCC"/>
            </w:tcBorders>
            <w:vAlign w:val="bottom"/>
            <w:hideMark/>
          </w:tcPr>
          <w:p w14:paraId="494D3C59"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80</w:t>
            </w:r>
          </w:p>
        </w:tc>
        <w:tc>
          <w:tcPr>
            <w:tcW w:w="960" w:type="dxa"/>
            <w:tcBorders>
              <w:top w:val="nil"/>
              <w:left w:val="nil"/>
              <w:bottom w:val="single" w:sz="8" w:space="0" w:color="CCCCCC"/>
              <w:right w:val="single" w:sz="8" w:space="0" w:color="CCCCCC"/>
            </w:tcBorders>
            <w:vAlign w:val="bottom"/>
            <w:hideMark/>
          </w:tcPr>
          <w:p w14:paraId="3310FEB8"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80</w:t>
            </w:r>
          </w:p>
        </w:tc>
        <w:tc>
          <w:tcPr>
            <w:tcW w:w="960" w:type="dxa"/>
            <w:tcBorders>
              <w:top w:val="nil"/>
              <w:left w:val="nil"/>
              <w:bottom w:val="single" w:sz="8" w:space="0" w:color="CCCCCC"/>
              <w:right w:val="single" w:sz="8" w:space="0" w:color="CCCCCC"/>
            </w:tcBorders>
            <w:vAlign w:val="bottom"/>
            <w:hideMark/>
          </w:tcPr>
          <w:p w14:paraId="2E08B143"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100</w:t>
            </w:r>
          </w:p>
        </w:tc>
        <w:tc>
          <w:tcPr>
            <w:tcW w:w="960" w:type="dxa"/>
            <w:tcBorders>
              <w:top w:val="nil"/>
              <w:left w:val="nil"/>
              <w:bottom w:val="single" w:sz="8" w:space="0" w:color="CCCCCC"/>
              <w:right w:val="single" w:sz="8" w:space="0" w:color="CCCCCC"/>
            </w:tcBorders>
            <w:vAlign w:val="bottom"/>
            <w:hideMark/>
          </w:tcPr>
          <w:p w14:paraId="1E8517B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100</w:t>
            </w:r>
          </w:p>
        </w:tc>
        <w:tc>
          <w:tcPr>
            <w:tcW w:w="960" w:type="dxa"/>
            <w:tcBorders>
              <w:top w:val="nil"/>
              <w:left w:val="nil"/>
              <w:bottom w:val="single" w:sz="8" w:space="0" w:color="CCCCCC"/>
              <w:right w:val="single" w:sz="8" w:space="0" w:color="CCCCCC"/>
            </w:tcBorders>
            <w:vAlign w:val="bottom"/>
            <w:hideMark/>
          </w:tcPr>
          <w:p w14:paraId="72EB2F5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100</w:t>
            </w:r>
          </w:p>
        </w:tc>
        <w:tc>
          <w:tcPr>
            <w:tcW w:w="960" w:type="dxa"/>
            <w:tcBorders>
              <w:top w:val="nil"/>
              <w:left w:val="nil"/>
              <w:bottom w:val="single" w:sz="8" w:space="0" w:color="CCCCCC"/>
              <w:right w:val="single" w:sz="8" w:space="0" w:color="CCCCCC"/>
            </w:tcBorders>
            <w:vAlign w:val="bottom"/>
            <w:hideMark/>
          </w:tcPr>
          <w:p w14:paraId="43847D2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94</w:t>
            </w:r>
          </w:p>
        </w:tc>
        <w:tc>
          <w:tcPr>
            <w:tcW w:w="960" w:type="dxa"/>
            <w:tcBorders>
              <w:top w:val="nil"/>
              <w:left w:val="nil"/>
              <w:bottom w:val="single" w:sz="8" w:space="0" w:color="CCCCCC"/>
              <w:right w:val="single" w:sz="8" w:space="0" w:color="CCCCCC"/>
            </w:tcBorders>
            <w:vAlign w:val="bottom"/>
            <w:hideMark/>
          </w:tcPr>
          <w:p w14:paraId="4CC29CA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0FFCDA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5081D24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1F6D516D"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27184D1D"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19509200"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Market Share in segment</w:t>
            </w:r>
          </w:p>
        </w:tc>
        <w:tc>
          <w:tcPr>
            <w:tcW w:w="578" w:type="dxa"/>
            <w:tcBorders>
              <w:top w:val="nil"/>
              <w:left w:val="nil"/>
              <w:bottom w:val="single" w:sz="8" w:space="0" w:color="CCCCCC"/>
              <w:right w:val="single" w:sz="8" w:space="0" w:color="CCCCCC"/>
            </w:tcBorders>
            <w:vAlign w:val="bottom"/>
            <w:hideMark/>
          </w:tcPr>
          <w:p w14:paraId="42FDD6A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3.40%</w:t>
            </w:r>
          </w:p>
        </w:tc>
        <w:tc>
          <w:tcPr>
            <w:tcW w:w="960" w:type="dxa"/>
            <w:tcBorders>
              <w:top w:val="nil"/>
              <w:left w:val="nil"/>
              <w:bottom w:val="single" w:sz="8" w:space="0" w:color="CCCCCC"/>
              <w:right w:val="single" w:sz="8" w:space="0" w:color="CCCCCC"/>
            </w:tcBorders>
            <w:vAlign w:val="bottom"/>
            <w:hideMark/>
          </w:tcPr>
          <w:p w14:paraId="1F20978A"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3.60%</w:t>
            </w:r>
          </w:p>
        </w:tc>
        <w:tc>
          <w:tcPr>
            <w:tcW w:w="960" w:type="dxa"/>
            <w:tcBorders>
              <w:top w:val="nil"/>
              <w:left w:val="nil"/>
              <w:bottom w:val="single" w:sz="8" w:space="0" w:color="CCCCCC"/>
              <w:right w:val="single" w:sz="8" w:space="0" w:color="CCCCCC"/>
            </w:tcBorders>
            <w:vAlign w:val="bottom"/>
            <w:hideMark/>
          </w:tcPr>
          <w:p w14:paraId="40625EE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4.00%</w:t>
            </w:r>
          </w:p>
        </w:tc>
        <w:tc>
          <w:tcPr>
            <w:tcW w:w="960" w:type="dxa"/>
            <w:tcBorders>
              <w:top w:val="nil"/>
              <w:left w:val="nil"/>
              <w:bottom w:val="single" w:sz="8" w:space="0" w:color="CCCCCC"/>
              <w:right w:val="single" w:sz="8" w:space="0" w:color="CCCCCC"/>
            </w:tcBorders>
            <w:vAlign w:val="bottom"/>
            <w:hideMark/>
          </w:tcPr>
          <w:p w14:paraId="18E0831D"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4.00%</w:t>
            </w:r>
          </w:p>
        </w:tc>
        <w:tc>
          <w:tcPr>
            <w:tcW w:w="960" w:type="dxa"/>
            <w:tcBorders>
              <w:top w:val="nil"/>
              <w:left w:val="nil"/>
              <w:bottom w:val="single" w:sz="8" w:space="0" w:color="CCCCCC"/>
              <w:right w:val="single" w:sz="8" w:space="0" w:color="CCCCCC"/>
            </w:tcBorders>
            <w:vAlign w:val="bottom"/>
            <w:hideMark/>
          </w:tcPr>
          <w:p w14:paraId="7812C147"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4.50%</w:t>
            </w:r>
          </w:p>
        </w:tc>
        <w:tc>
          <w:tcPr>
            <w:tcW w:w="960" w:type="dxa"/>
            <w:tcBorders>
              <w:top w:val="nil"/>
              <w:left w:val="nil"/>
              <w:bottom w:val="single" w:sz="8" w:space="0" w:color="CCCCCC"/>
              <w:right w:val="single" w:sz="8" w:space="0" w:color="CCCCCC"/>
            </w:tcBorders>
            <w:vAlign w:val="bottom"/>
            <w:hideMark/>
          </w:tcPr>
          <w:p w14:paraId="028DC785" w14:textId="77777777" w:rsidR="007F5452" w:rsidRPr="007F5452" w:rsidRDefault="007F5452" w:rsidP="007F5452">
            <w:pPr>
              <w:spacing w:after="0" w:line="240" w:lineRule="auto"/>
              <w:jc w:val="right"/>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4.20%</w:t>
            </w:r>
          </w:p>
        </w:tc>
        <w:tc>
          <w:tcPr>
            <w:tcW w:w="960" w:type="dxa"/>
            <w:tcBorders>
              <w:top w:val="nil"/>
              <w:left w:val="nil"/>
              <w:bottom w:val="single" w:sz="8" w:space="0" w:color="CCCCCC"/>
              <w:right w:val="single" w:sz="8" w:space="0" w:color="CCCCCC"/>
            </w:tcBorders>
            <w:vAlign w:val="bottom"/>
            <w:hideMark/>
          </w:tcPr>
          <w:p w14:paraId="142BDD36"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1D2145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23626502"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10C9C1B1"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r w:rsidR="007F5452" w:rsidRPr="007F5452" w14:paraId="295BF3CF" w14:textId="77777777" w:rsidTr="007F5452">
        <w:trPr>
          <w:trHeight w:val="300"/>
        </w:trPr>
        <w:tc>
          <w:tcPr>
            <w:tcW w:w="3230" w:type="dxa"/>
            <w:tcBorders>
              <w:top w:val="nil"/>
              <w:left w:val="single" w:sz="8" w:space="0" w:color="CCCCCC"/>
              <w:bottom w:val="single" w:sz="8" w:space="0" w:color="CCCCCC"/>
              <w:right w:val="single" w:sz="8" w:space="0" w:color="CCCCCC"/>
            </w:tcBorders>
            <w:vAlign w:val="bottom"/>
            <w:hideMark/>
          </w:tcPr>
          <w:p w14:paraId="6A5312A5"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578" w:type="dxa"/>
            <w:tcBorders>
              <w:top w:val="nil"/>
              <w:left w:val="nil"/>
              <w:bottom w:val="single" w:sz="8" w:space="0" w:color="CCCCCC"/>
              <w:right w:val="single" w:sz="8" w:space="0" w:color="CCCCCC"/>
            </w:tcBorders>
            <w:vAlign w:val="bottom"/>
            <w:hideMark/>
          </w:tcPr>
          <w:p w14:paraId="0FFF3E3A"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E02FB5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370B18F"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7558B84D"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67A35DC1"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15091A7"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AF073A9"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4591D284"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960" w:type="dxa"/>
            <w:tcBorders>
              <w:top w:val="nil"/>
              <w:left w:val="nil"/>
              <w:bottom w:val="single" w:sz="8" w:space="0" w:color="CCCCCC"/>
              <w:right w:val="single" w:sz="8" w:space="0" w:color="CCCCCC"/>
            </w:tcBorders>
            <w:vAlign w:val="bottom"/>
            <w:hideMark/>
          </w:tcPr>
          <w:p w14:paraId="0645F92C" w14:textId="77777777" w:rsidR="007F5452" w:rsidRPr="007F5452" w:rsidRDefault="007F5452" w:rsidP="007F5452">
            <w:pPr>
              <w:spacing w:after="0" w:line="240" w:lineRule="auto"/>
              <w:rPr>
                <w:rFonts w:ascii="Calibri" w:eastAsia="Times New Roman" w:hAnsi="Calibri" w:cs="Calibri"/>
                <w:color w:val="000000"/>
                <w:kern w:val="0"/>
                <w:sz w:val="22"/>
                <w:szCs w:val="22"/>
                <w:lang w:eastAsia="en-IN"/>
                <w14:ligatures w14:val="none"/>
              </w:rPr>
            </w:pPr>
            <w:r w:rsidRPr="007F5452">
              <w:rPr>
                <w:rFonts w:ascii="Calibri" w:eastAsia="Times New Roman" w:hAnsi="Calibri" w:cs="Calibri"/>
                <w:color w:val="000000"/>
                <w:kern w:val="0"/>
                <w:sz w:val="22"/>
                <w:szCs w:val="22"/>
                <w:lang w:eastAsia="en-IN"/>
                <w14:ligatures w14:val="none"/>
              </w:rPr>
              <w:t> </w:t>
            </w:r>
          </w:p>
        </w:tc>
        <w:tc>
          <w:tcPr>
            <w:tcW w:w="36" w:type="dxa"/>
            <w:vAlign w:val="center"/>
            <w:hideMark/>
          </w:tcPr>
          <w:p w14:paraId="4574B54C" w14:textId="77777777" w:rsidR="007F5452" w:rsidRPr="007F5452" w:rsidRDefault="007F5452" w:rsidP="007F5452">
            <w:pPr>
              <w:spacing w:after="0" w:line="240" w:lineRule="auto"/>
              <w:rPr>
                <w:rFonts w:ascii="Times New Roman" w:eastAsia="Times New Roman" w:hAnsi="Times New Roman" w:cs="Times New Roman"/>
                <w:kern w:val="0"/>
                <w:sz w:val="20"/>
                <w:szCs w:val="20"/>
                <w:lang w:eastAsia="en-IN"/>
                <w14:ligatures w14:val="none"/>
              </w:rPr>
            </w:pPr>
          </w:p>
        </w:tc>
      </w:tr>
    </w:tbl>
    <w:p w14:paraId="545C4544" w14:textId="77777777" w:rsidR="007F5452" w:rsidRDefault="007F5452"/>
    <w:sectPr w:rsidR="007F54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52"/>
    <w:rsid w:val="00244EF8"/>
    <w:rsid w:val="007F54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64DB8"/>
  <w15:chartTrackingRefBased/>
  <w15:docId w15:val="{1F40C1DC-25DB-47A3-A288-CC77F912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54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54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4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4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54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54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4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4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52"/>
    <w:rPr>
      <w:rFonts w:eastAsiaTheme="majorEastAsia" w:cstheme="majorBidi"/>
      <w:color w:val="272727" w:themeColor="text1" w:themeTint="D8"/>
    </w:rPr>
  </w:style>
  <w:style w:type="paragraph" w:styleId="Title">
    <w:name w:val="Title"/>
    <w:basedOn w:val="Normal"/>
    <w:next w:val="Normal"/>
    <w:link w:val="TitleChar"/>
    <w:uiPriority w:val="10"/>
    <w:qFormat/>
    <w:rsid w:val="007F5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52"/>
    <w:pPr>
      <w:spacing w:before="160"/>
      <w:jc w:val="center"/>
    </w:pPr>
    <w:rPr>
      <w:i/>
      <w:iCs/>
      <w:color w:val="404040" w:themeColor="text1" w:themeTint="BF"/>
    </w:rPr>
  </w:style>
  <w:style w:type="character" w:customStyle="1" w:styleId="QuoteChar">
    <w:name w:val="Quote Char"/>
    <w:basedOn w:val="DefaultParagraphFont"/>
    <w:link w:val="Quote"/>
    <w:uiPriority w:val="29"/>
    <w:rsid w:val="007F5452"/>
    <w:rPr>
      <w:i/>
      <w:iCs/>
      <w:color w:val="404040" w:themeColor="text1" w:themeTint="BF"/>
    </w:rPr>
  </w:style>
  <w:style w:type="paragraph" w:styleId="ListParagraph">
    <w:name w:val="List Paragraph"/>
    <w:basedOn w:val="Normal"/>
    <w:uiPriority w:val="34"/>
    <w:qFormat/>
    <w:rsid w:val="007F5452"/>
    <w:pPr>
      <w:ind w:left="720"/>
      <w:contextualSpacing/>
    </w:pPr>
  </w:style>
  <w:style w:type="character" w:styleId="IntenseEmphasis">
    <w:name w:val="Intense Emphasis"/>
    <w:basedOn w:val="DefaultParagraphFont"/>
    <w:uiPriority w:val="21"/>
    <w:qFormat/>
    <w:rsid w:val="007F5452"/>
    <w:rPr>
      <w:i/>
      <w:iCs/>
      <w:color w:val="2F5496" w:themeColor="accent1" w:themeShade="BF"/>
    </w:rPr>
  </w:style>
  <w:style w:type="paragraph" w:styleId="IntenseQuote">
    <w:name w:val="Intense Quote"/>
    <w:basedOn w:val="Normal"/>
    <w:next w:val="Normal"/>
    <w:link w:val="IntenseQuoteChar"/>
    <w:uiPriority w:val="30"/>
    <w:qFormat/>
    <w:rsid w:val="007F54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452"/>
    <w:rPr>
      <w:i/>
      <w:iCs/>
      <w:color w:val="2F5496" w:themeColor="accent1" w:themeShade="BF"/>
    </w:rPr>
  </w:style>
  <w:style w:type="character" w:styleId="IntenseReference">
    <w:name w:val="Intense Reference"/>
    <w:basedOn w:val="DefaultParagraphFont"/>
    <w:uiPriority w:val="32"/>
    <w:qFormat/>
    <w:rsid w:val="007F54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262</Words>
  <Characters>1499</Characters>
  <Application>Microsoft Office Word</Application>
  <DocSecurity>0</DocSecurity>
  <Lines>12</Lines>
  <Paragraphs>3</Paragraphs>
  <ScaleCrop>false</ScaleCrop>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j</dc:creator>
  <cp:keywords/>
  <dc:description/>
  <cp:lastModifiedBy>divya j</cp:lastModifiedBy>
  <cp:revision>1</cp:revision>
  <dcterms:created xsi:type="dcterms:W3CDTF">2026-03-28T03:47:00Z</dcterms:created>
  <dcterms:modified xsi:type="dcterms:W3CDTF">2026-03-28T03:50:00Z</dcterms:modified>
</cp:coreProperties>
</file>